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F4F39">
      <w:pPr>
        <w:pStyle w:val="39"/>
        <w:jc w:val="center"/>
      </w:pPr>
      <w:r>
        <w:t>Machine Learning Training Script (2–4 Hours)Guide</w:t>
      </w:r>
    </w:p>
    <w:p w14:paraId="262E971B">
      <w:pPr>
        <w:pStyle w:val="2"/>
      </w:pPr>
      <w:r>
        <w:t>1. Introduction to Machine Learning (20 mins)</w:t>
      </w:r>
    </w:p>
    <w:p w14:paraId="2D52759D">
      <w:r>
        <w:rPr>
          <w:b w:val="0"/>
        </w:rPr>
        <w:t>Definition: Machine Learning is a subset of Artificial Intelligence that enables systems to learn patterns from data and make decisions without being explicitly programmed.</w:t>
      </w:r>
    </w:p>
    <w:p w14:paraId="44C4F3E2">
      <w:r>
        <w:rPr>
          <w:b w:val="0"/>
        </w:rPr>
        <w:t>Example: Email spam detection, recommendation systems (Netflix/Amazon).</w:t>
      </w:r>
    </w:p>
    <w:p w14:paraId="6892C7F0">
      <w:pPr>
        <w:pStyle w:val="3"/>
      </w:pPr>
      <w:r>
        <w:t>Figure: ML Workflow</w:t>
      </w:r>
    </w:p>
    <w:p w14:paraId="000FD98B">
      <w:pPr>
        <w:pStyle w:val="159"/>
      </w:pPr>
      <w:r>
        <w:t>Data → Preprocessing → Model Training → Evaluation → Prediction</w:t>
      </w:r>
    </w:p>
    <w:p w14:paraId="2901B3DF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[Data] --&gt; [Preprocessing] --&gt; [Model] --&gt; [Prediction]</w:t>
      </w:r>
    </w:p>
    <w:p w14:paraId="2BCF021B">
      <w:pPr>
        <w:rPr>
          <w:rFonts w:ascii="Courier New" w:hAnsi="Courier New"/>
          <w:sz w:val="18"/>
        </w:rPr>
      </w:pPr>
    </w:p>
    <w:p w14:paraId="73B00404">
      <w:pPr>
        <w:pStyle w:val="3"/>
        <w:keepNext w:val="0"/>
        <w:keepLines w:val="0"/>
        <w:widowControl/>
        <w:suppressLineNumbers w:val="0"/>
      </w:pPr>
      <w:r>
        <w:t>Train-Test Split (IMPORTANT) (10 mins)</w:t>
      </w:r>
    </w:p>
    <w:p w14:paraId="1FCBB63A">
      <w:pPr>
        <w:pStyle w:val="35"/>
        <w:keepNext w:val="0"/>
        <w:keepLines w:val="0"/>
        <w:widowControl/>
        <w:suppressLineNumbers w:val="0"/>
      </w:pPr>
      <w:r>
        <w:t>Core concept beginners must understand:</w:t>
      </w:r>
    </w:p>
    <w:p w14:paraId="17182064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t>Train Set+Test Set=Total Da</w:t>
      </w:r>
      <w:r>
        <w:rPr>
          <w:rFonts w:hint="default"/>
          <w:lang w:val="en-IN"/>
        </w:rPr>
        <w:t>ta</w:t>
      </w:r>
    </w:p>
    <w:p w14:paraId="5C2D0A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Train → model learns </w:t>
      </w:r>
    </w:p>
    <w:p w14:paraId="5DBCFF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Test → model is evaluated </w:t>
      </w:r>
    </w:p>
    <w:p w14:paraId="699C736F">
      <w:pPr>
        <w:pStyle w:val="4"/>
        <w:keepNext w:val="0"/>
        <w:keepLines w:val="0"/>
        <w:widowControl/>
        <w:suppressLineNumbers w:val="0"/>
      </w:pPr>
      <w:r>
        <w:t>💻 Code:</w:t>
      </w:r>
    </w:p>
    <w:p w14:paraId="28E06ED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sklearn.model_selection import train_test_split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X_train, X_test, y_train, y_test = train_test_split(X, y, test_size=0.2)</w:t>
      </w:r>
    </w:p>
    <w:p w14:paraId="775542CB">
      <w:r>
        <w:rPr>
          <w:rFonts w:ascii="Courier New" w:hAnsi="Courier New"/>
          <w:sz w:val="18"/>
        </w:rPr>
        <w:br w:type="textWrapping"/>
      </w:r>
    </w:p>
    <w:p w14:paraId="3238E87F">
      <w:pPr>
        <w:pStyle w:val="2"/>
      </w:pPr>
      <w:r>
        <w:t>2. Types of Machine Learning</w:t>
      </w:r>
    </w:p>
    <w:p w14:paraId="19E0D563">
      <w:pPr>
        <w:pStyle w:val="3"/>
      </w:pPr>
      <w:r>
        <w:t>Supervised Learning</w:t>
      </w:r>
    </w:p>
    <w:p w14:paraId="76FC55D2">
      <w:r>
        <w:rPr>
          <w:b w:val="0"/>
        </w:rPr>
        <w:t xml:space="preserve">Definition: </w:t>
      </w:r>
      <w:r>
        <w:rPr>
          <w:rFonts w:ascii="sans-serif" w:hAnsi="sans-serif" w:eastAsia="sans-serif" w:cs="sans-serif"/>
          <w:i w:val="0"/>
          <w:iCs w:val="0"/>
          <w:caps w:val="0"/>
          <w:color w:val="273239"/>
          <w:spacing w:val="2"/>
          <w:sz w:val="21"/>
          <w:szCs w:val="21"/>
          <w:shd w:val="clear" w:fill="FFFFFF"/>
        </w:rPr>
        <w:t>Trains models on labeled data to predict or classify new, unseen data.</w:t>
      </w:r>
    </w:p>
    <w:p w14:paraId="56C37F8D">
      <w:r>
        <w:rPr>
          <w:b w:val="0"/>
        </w:rPr>
        <w:t>Example: Predicting house prices.</w:t>
      </w:r>
    </w:p>
    <w:p w14:paraId="6565FC54">
      <w:pPr>
        <w:pStyle w:val="3"/>
      </w:pPr>
      <w:r>
        <w:t>Unsupervised Learning</w:t>
      </w:r>
    </w:p>
    <w:p w14:paraId="3CE523CD">
      <w:r>
        <w:rPr>
          <w:b w:val="0"/>
        </w:rPr>
        <w:t xml:space="preserve">Definition: </w:t>
      </w:r>
      <w:r>
        <w:rPr>
          <w:rFonts w:ascii="sans-serif" w:hAnsi="sans-serif" w:eastAsia="sans-serif" w:cs="sans-serif"/>
          <w:i w:val="0"/>
          <w:iCs w:val="0"/>
          <w:caps w:val="0"/>
          <w:color w:val="273239"/>
          <w:spacing w:val="2"/>
          <w:sz w:val="21"/>
          <w:szCs w:val="21"/>
          <w:shd w:val="clear" w:fill="FFFFFF"/>
        </w:rPr>
        <w:t>Finds patterns or groups in unlabeled data, like clustering or dimensionality reduction.</w:t>
      </w:r>
    </w:p>
    <w:p w14:paraId="60814DAD">
      <w:r>
        <w:rPr>
          <w:b w:val="0"/>
        </w:rPr>
        <w:t>Example: Customer segmentation.</w:t>
      </w:r>
    </w:p>
    <w:p w14:paraId="57315F0F">
      <w:pPr>
        <w:pStyle w:val="3"/>
      </w:pPr>
      <w:r>
        <w:t>Reinforcement Learning</w:t>
      </w:r>
    </w:p>
    <w:p w14:paraId="2D727660">
      <w:r>
        <w:rPr>
          <w:b w:val="0"/>
        </w:rPr>
        <w:t xml:space="preserve">Definition: </w:t>
      </w:r>
      <w:r>
        <w:rPr>
          <w:rFonts w:ascii="sans-serif" w:hAnsi="sans-serif" w:eastAsia="sans-serif" w:cs="sans-serif"/>
          <w:i w:val="0"/>
          <w:iCs w:val="0"/>
          <w:caps w:val="0"/>
          <w:color w:val="273239"/>
          <w:spacing w:val="2"/>
          <w:sz w:val="21"/>
          <w:szCs w:val="21"/>
          <w:shd w:val="clear" w:fill="FFFFFF"/>
        </w:rPr>
        <w:t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sz w:val="21"/>
          <w:szCs w:val="21"/>
          <w:shd w:val="clear" w:fill="FFFFFF"/>
        </w:rPr>
        <w:t>Learns through trial and error to maximize rewards, ideal for decision-making tasks.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sz w:val="21"/>
          <w:szCs w:val="21"/>
          <w:shd w:val="clear" w:fill="FFFFFF"/>
          <w:lang w:val="en-IN"/>
        </w:rPr>
        <w:t xml:space="preserve">  </w:t>
      </w:r>
      <w:r>
        <w:rPr>
          <w:b w:val="0"/>
        </w:rPr>
        <w:t>Example: Game AI.</w:t>
      </w:r>
    </w:p>
    <w:p w14:paraId="47A9F0BC">
      <w:pPr>
        <w:pStyle w:val="2"/>
      </w:pPr>
      <w:r>
        <w:t>3. Supervised Learning (40 mins)</w:t>
      </w:r>
    </w:p>
    <w:p w14:paraId="0EE1A4D6">
      <w:pPr>
        <w:pStyle w:val="3"/>
      </w:pPr>
      <w:r>
        <w:t>Regression vs Classification</w:t>
      </w:r>
    </w:p>
    <w:p w14:paraId="036B433A">
      <w:r>
        <w:rPr>
          <w:b w:val="0"/>
        </w:rPr>
        <w:t>Regression: Predicts continuous values (price, salary).</w:t>
      </w:r>
    </w:p>
    <w:p w14:paraId="254BB0C0">
      <w:r>
        <w:rPr>
          <w:b w:val="0"/>
        </w:rPr>
        <w:t>Classification: Predicts categories (spam/not spam).</w:t>
      </w:r>
    </w:p>
    <w:p w14:paraId="5959E3B1">
      <w:pPr>
        <w:pStyle w:val="3"/>
      </w:pPr>
      <w:r>
        <w:t>Linear Regression</w:t>
      </w:r>
    </w:p>
    <w:p w14:paraId="3177C128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Style w:val="36"/>
          <w:rFonts w:ascii="SimSun" w:hAnsi="SimSun" w:eastAsia="SimSun" w:cs="SimSun"/>
          <w:sz w:val="24"/>
          <w:szCs w:val="24"/>
        </w:rPr>
        <w:t>Linear Regression</w:t>
      </w:r>
      <w:r>
        <w:rPr>
          <w:rFonts w:ascii="SimSun" w:hAnsi="SimSun" w:eastAsia="SimSun" w:cs="SimSun"/>
          <w:sz w:val="24"/>
          <w:szCs w:val="24"/>
        </w:rPr>
        <w:t xml:space="preserve"> is a supervised machine learning algorithm used to model the relationship between one or more independent variables (inputs) and a continuous dependent variable (output) by fitting a strai</w:t>
      </w:r>
      <w:r>
        <w:rPr>
          <w:rFonts w:hint="default" w:ascii="SimSun" w:hAnsi="SimSun" w:eastAsia="SimSun" w:cs="SimSun"/>
          <w:sz w:val="24"/>
          <w:szCs w:val="24"/>
          <w:lang w:val="en-IN"/>
        </w:rPr>
        <w:t>ght line to the data.</w:t>
      </w:r>
    </w:p>
    <w:p w14:paraId="2361F4E9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Best Fit Line in Linear Regression</w:t>
      </w:r>
    </w:p>
    <w:p w14:paraId="3460160E">
      <w:pPr>
        <w:pStyle w:val="35"/>
        <w:keepNext w:val="0"/>
        <w:keepLines w:val="0"/>
        <w:widowControl/>
        <w:suppressLineNumbers w:val="0"/>
      </w:pPr>
      <w:r>
        <w:t xml:space="preserve">The </w:t>
      </w:r>
      <w:r>
        <w:rPr>
          <w:rStyle w:val="36"/>
        </w:rPr>
        <w:t>best-fit line</w:t>
      </w:r>
      <w:r>
        <w:t xml:space="preserve"> is the straight line that </w:t>
      </w:r>
      <w:r>
        <w:rPr>
          <w:rStyle w:val="36"/>
        </w:rPr>
        <w:t>best represents the relationship</w:t>
      </w:r>
      <w:r>
        <w:t xml:space="preserve"> between input and output.</w:t>
      </w:r>
    </w:p>
    <w:p w14:paraId="4F24C932">
      <w:pPr>
        <w:pStyle w:val="35"/>
        <w:keepNext w:val="0"/>
        <w:keepLines w:val="0"/>
        <w:widowControl/>
        <w:suppressLineNumbers w:val="0"/>
      </w:pPr>
      <w:r>
        <w:t>It is the line that:</w:t>
      </w:r>
    </w:p>
    <w:p w14:paraId="405FA57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Minimizes the difference between</w:t>
      </w:r>
      <w:r>
        <w:rPr>
          <w:rFonts w:hint="default"/>
          <w:lang w:val="en-IN"/>
        </w:rPr>
        <w:t xml:space="preserve"> </w:t>
      </w:r>
      <w:r>
        <w:rPr>
          <w:rStyle w:val="36"/>
        </w:rPr>
        <w:t>actual values</w:t>
      </w:r>
      <w:r>
        <w:t xml:space="preserve"> and </w:t>
      </w:r>
      <w:r>
        <w:rPr>
          <w:rStyle w:val="36"/>
        </w:rPr>
        <w:t>predicted values</w:t>
      </w:r>
      <w:r>
        <w:t xml:space="preserve"> </w:t>
      </w:r>
    </w:p>
    <w:p w14:paraId="6336F41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185B2">
      <w:pPr>
        <w:pStyle w:val="3"/>
        <w:keepNext w:val="0"/>
        <w:keepLines w:val="0"/>
        <w:widowControl/>
        <w:suppressLineNumbers w:val="0"/>
      </w:pPr>
      <w:r>
        <w:t xml:space="preserve">🎯 </w:t>
      </w:r>
      <w:r>
        <w:rPr>
          <w:rStyle w:val="36"/>
          <w:b/>
          <w:bCs/>
        </w:rPr>
        <w:t>Goal of Linear Regression</w:t>
      </w:r>
    </w:p>
    <w:p w14:paraId="47500064">
      <w:pPr>
        <w:pStyle w:val="35"/>
        <w:keepNext w:val="0"/>
        <w:keepLines w:val="0"/>
        <w:widowControl/>
        <w:suppressLineNumbers w:val="0"/>
      </w:pPr>
      <w:r>
        <w:t xml:space="preserve">To find a line that </w:t>
      </w:r>
      <w:r>
        <w:rPr>
          <w:rStyle w:val="36"/>
        </w:rPr>
        <w:t>minimizes prediction error</w:t>
      </w:r>
      <w:r>
        <w:t xml:space="preserve"> and can be used to predict new values.</w:t>
      </w:r>
    </w:p>
    <w:p w14:paraId="79FB54A3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7759FA5C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57D0EB66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      </w:t>
      </w:r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2899410" cy="2111375"/>
            <wp:effectExtent l="0" t="0" r="0" b="0"/>
            <wp:docPr id="1" name="Picture 1" descr="Screenshot 2026-03-23 143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23 143919"/>
                    <pic:cNvPicPr>
                      <a:picLocks noChangeAspect="1"/>
                    </pic:cNvPicPr>
                  </pic:nvPicPr>
                  <pic:blipFill>
                    <a:blip r:embed="rId6"/>
                    <a:srcRect l="18154" t="20646" r="28573" b="6325"/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BB54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1A185EA">
      <w:pPr>
        <w:rPr>
          <w:rFonts w:hint="default"/>
          <w:b w:val="0"/>
          <w:lang w:val="en-IN"/>
        </w:rPr>
      </w:pPr>
      <w:r>
        <w:rPr>
          <w:b w:val="0"/>
        </w:rPr>
        <w:t xml:space="preserve">Equation: y = mx + </w:t>
      </w:r>
      <w:r>
        <w:rPr>
          <w:rFonts w:hint="default"/>
          <w:b w:val="0"/>
          <w:lang w:val="en-IN"/>
        </w:rPr>
        <w:t>c</w:t>
      </w:r>
    </w:p>
    <w:p w14:paraId="24C6C45D">
      <w:pPr>
        <w:pStyle w:val="4"/>
        <w:keepNext w:val="0"/>
        <w:keepLines w:val="0"/>
        <w:widowControl/>
        <w:suppressLineNumbers w:val="0"/>
      </w:pPr>
      <w:r>
        <w:t>Where:</w:t>
      </w:r>
    </w:p>
    <w:p w14:paraId="436F84A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y</w:t>
      </w:r>
      <w:r>
        <w:t xml:space="preserve"> → predicted output </w:t>
      </w:r>
    </w:p>
    <w:p w14:paraId="55FBD84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x</w:t>
      </w:r>
      <w:r>
        <w:t xml:space="preserve"> → input feature </w:t>
      </w:r>
    </w:p>
    <w:p w14:paraId="35619C5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m</w:t>
      </w:r>
      <w:r>
        <w:t xml:space="preserve"> → slope (relationship strength) </w:t>
      </w:r>
    </w:p>
    <w:p w14:paraId="65E0EB3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c</w:t>
      </w:r>
      <w:r>
        <w:t xml:space="preserve"> → intercept (starting point) </w:t>
      </w:r>
    </w:p>
    <w:p w14:paraId="730B38B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4789F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Intuition</w:t>
      </w:r>
    </w:p>
    <w:p w14:paraId="751548F3">
      <w:pPr>
        <w:pStyle w:val="35"/>
        <w:keepNext w:val="0"/>
        <w:keepLines w:val="0"/>
        <w:widowControl/>
        <w:suppressLineNumbers w:val="0"/>
      </w:pPr>
      <w:r>
        <w:t xml:space="preserve"> “As input increases, output changes in a predictable way.”</w:t>
      </w:r>
    </w:p>
    <w:p w14:paraId="1F32E12A">
      <w:r>
        <w:rPr>
          <w:b w:val="0"/>
        </w:rPr>
        <w:t>Example:</w:t>
      </w:r>
    </w:p>
    <w:p w14:paraId="5F3C14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Input → Hours studied </w:t>
      </w:r>
    </w:p>
    <w:p w14:paraId="719876F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Output → Marks </w:t>
      </w:r>
    </w:p>
    <w:p w14:paraId="605F52AA">
      <w:pPr>
        <w:pStyle w:val="35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A</w:t>
      </w:r>
      <w:r>
        <w:t>s hours increase → marks increase</w:t>
      </w:r>
    </w:p>
    <w:p w14:paraId="0F311930">
      <w:pPr>
        <w:pStyle w:val="35"/>
        <w:keepNext w:val="0"/>
        <w:keepLines w:val="0"/>
        <w:widowControl/>
        <w:suppressLineNumbers w:val="0"/>
      </w:pPr>
      <w:r>
        <w:t xml:space="preserve">So there is a </w:t>
      </w:r>
      <w:r>
        <w:rPr>
          <w:rStyle w:val="36"/>
        </w:rPr>
        <w:t>relationship</w:t>
      </w:r>
      <w:r>
        <w:t xml:space="preserve"> between them</w:t>
      </w:r>
    </w:p>
    <w:p w14:paraId="3D440F84">
      <w:pPr>
        <w:pStyle w:val="4"/>
      </w:pPr>
      <w:r>
        <w:t>Python Example: Linear Regression</w:t>
      </w:r>
    </w:p>
    <w:p w14:paraId="72342326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pandas as pd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sklearn.linear_model import LinearRegression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data = pd.DataFrame({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'Experience': [1,2,3,4,5],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'Salary': [30000,40000,50000,60000,70000]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X = data[['Experience']]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y = data['Salary']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model = LinearRegression()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model.fit(X, y)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print(model.predict([[6]]))</w:t>
      </w:r>
    </w:p>
    <w:p w14:paraId="790D8C40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 xml:space="preserve">Multiple Linear Regression </w:t>
      </w:r>
    </w:p>
    <w:p w14:paraId="03CB115E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Definition</w:t>
      </w:r>
    </w:p>
    <w:p w14:paraId="225DF6B2">
      <w:pPr>
        <w:pStyle w:val="35"/>
        <w:keepNext w:val="0"/>
        <w:keepLines w:val="0"/>
        <w:widowControl/>
        <w:suppressLineNumbers w:val="0"/>
      </w:pPr>
      <w:r>
        <w:t xml:space="preserve">Multiple Linear Regression is a supervised learning algorithm used to </w:t>
      </w:r>
      <w:r>
        <w:rPr>
          <w:rStyle w:val="36"/>
        </w:rPr>
        <w:t>model the relationship between two or more independent variables (inputs)</w:t>
      </w:r>
      <w:r>
        <w:t xml:space="preserve"> and a </w:t>
      </w:r>
      <w:r>
        <w:rPr>
          <w:rStyle w:val="36"/>
        </w:rPr>
        <w:t>continuous dependent variable (output)</w:t>
      </w:r>
      <w:r>
        <w:t>.</w:t>
      </w:r>
    </w:p>
    <w:p w14:paraId="45DA63E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423FF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Mathematical Model</w:t>
      </w:r>
    </w:p>
    <w:p w14:paraId="2BB7CE92">
      <w:pPr>
        <w:pStyle w:val="35"/>
        <w:keepNext w:val="0"/>
        <w:keepLines w:val="0"/>
        <w:widowControl/>
        <w:suppressLineNumbers w:val="0"/>
      </w:pPr>
      <w:r>
        <w:t>y=b0+b1x1+b2x2+⋯+bnxn</w:t>
      </w:r>
    </w:p>
    <w:p w14:paraId="4C367B8F">
      <w:pPr>
        <w:pStyle w:val="4"/>
        <w:keepNext w:val="0"/>
        <w:keepLines w:val="0"/>
        <w:widowControl/>
        <w:suppressLineNumbers w:val="0"/>
      </w:pPr>
      <w:r>
        <w:t>Where:</w:t>
      </w:r>
    </w:p>
    <w:p w14:paraId="0EBA259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y</w:t>
      </w:r>
      <w:r>
        <w:t xml:space="preserve"> → predicted output (Marks) </w:t>
      </w:r>
    </w:p>
    <w:p w14:paraId="574262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x₁, x₂, …</w:t>
      </w:r>
      <w:r>
        <w:t xml:space="preserve"> → input features (Hours, Attendance) </w:t>
      </w:r>
    </w:p>
    <w:p w14:paraId="289EDF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b₀</w:t>
      </w:r>
      <w:r>
        <w:t xml:space="preserve"> → intercept </w:t>
      </w:r>
    </w:p>
    <w:p w14:paraId="304A42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b₁, b₂, …</w:t>
      </w:r>
      <w:r>
        <w:t xml:space="preserve"> → coefficients (feature importance) </w:t>
      </w:r>
    </w:p>
    <w:p w14:paraId="764A8C4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2A743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 xml:space="preserve">Intuition </w:t>
      </w:r>
    </w:p>
    <w:p w14:paraId="3356E3F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1 variable → </w:t>
      </w:r>
      <w:r>
        <w:rPr>
          <w:rStyle w:val="36"/>
        </w:rPr>
        <w:t>Line</w:t>
      </w:r>
      <w:r>
        <w:t xml:space="preserve"> </w:t>
      </w:r>
    </w:p>
    <w:p w14:paraId="3A34D00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2 variables → </w:t>
      </w:r>
      <w:r>
        <w:rPr>
          <w:rStyle w:val="36"/>
        </w:rPr>
        <w:t>Plane</w:t>
      </w:r>
      <w:r>
        <w:t xml:space="preserve"> </w:t>
      </w:r>
    </w:p>
    <w:p w14:paraId="78169DD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3+ variables → </w:t>
      </w:r>
      <w:r>
        <w:rPr>
          <w:rStyle w:val="36"/>
        </w:rPr>
        <w:t>Hyperplane</w:t>
      </w:r>
    </w:p>
    <w:p w14:paraId="7B14162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hint="eastAsia" w:ascii="SimSun" w:hAnsi="SimSun" w:eastAsia="SimSun" w:cs="SimSun"/>
          <w:sz w:val="24"/>
          <w:szCs w:val="24"/>
        </w:rPr>
        <w:t>“We are finding the best surface that fits the data using multiple inputs.”</w:t>
      </w:r>
    </w:p>
    <w:p w14:paraId="0916E645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Example: Student Marks Prediction</w:t>
      </w:r>
    </w:p>
    <w:p w14:paraId="3277EDC5">
      <w:pPr>
        <w:pStyle w:val="3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t>Dataset</w:t>
      </w:r>
      <w:r>
        <w:rPr>
          <w:rFonts w:hint="default"/>
          <w:lang w:val="en-IN"/>
        </w:rPr>
        <w:t>: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5"/>
        <w:gridCol w:w="1825"/>
        <w:gridCol w:w="1163"/>
      </w:tblGrid>
      <w:tr w14:paraId="7C6F0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69FC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Hours (x₁)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2D0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Attendance (x₂)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7EB0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Marks (y)</w:t>
            </w:r>
          </w:p>
        </w:tc>
      </w:tr>
      <w:tr w14:paraId="717E8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38B0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1307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F28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  <w:tr w14:paraId="51A97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23DE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00C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63F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</w:tr>
      <w:tr w14:paraId="7E368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24D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EB95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D7F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</w:tr>
    </w:tbl>
    <w:p w14:paraId="387AFEA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EE500">
      <w:pPr>
        <w:pStyle w:val="3"/>
        <w:keepNext w:val="0"/>
        <w:keepLines w:val="0"/>
        <w:widowControl/>
        <w:suppressLineNumbers w:val="0"/>
      </w:pPr>
      <w:r>
        <w:t>Model (Assumed)</w:t>
      </w:r>
    </w:p>
    <w:p w14:paraId="12DC8742">
      <w:pPr>
        <w:pStyle w:val="35"/>
        <w:keepNext w:val="0"/>
        <w:keepLines w:val="0"/>
        <w:widowControl/>
        <w:suppressLineNumbers w:val="0"/>
      </w:pPr>
      <w:r>
        <w:t>Marks = 5 × Hours + 0.5 × Attendance</w:t>
      </w:r>
    </w:p>
    <w:p w14:paraId="0F379FF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12C2C">
      <w:pPr>
        <w:pStyle w:val="3"/>
        <w:keepNext w:val="0"/>
        <w:keepLines w:val="0"/>
        <w:widowControl/>
        <w:suppressLineNumbers w:val="0"/>
      </w:pPr>
      <w:r>
        <w:t>Prediction</w:t>
      </w:r>
    </w:p>
    <w:p w14:paraId="0E1CB169">
      <w:pPr>
        <w:pStyle w:val="35"/>
        <w:keepNext w:val="0"/>
        <w:keepLines w:val="0"/>
        <w:widowControl/>
        <w:suppressLineNumbers w:val="0"/>
      </w:pPr>
      <w:r>
        <w:t>For:</w:t>
      </w:r>
    </w:p>
    <w:p w14:paraId="5E78B4D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Hours = 5 </w:t>
      </w:r>
    </w:p>
    <w:p w14:paraId="2FD2922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Attendance = 75 </w:t>
      </w:r>
    </w:p>
    <w:p w14:paraId="450C6BED">
      <w:pPr>
        <w:pStyle w:val="35"/>
        <w:keepNext w:val="0"/>
        <w:keepLines w:val="0"/>
        <w:widowControl/>
        <w:suppressLineNumbers w:val="0"/>
      </w:pPr>
      <w:r>
        <w:t xml:space="preserve">Marks = (5 × 5) + (0.5 × 75) = </w:t>
      </w:r>
      <w:r>
        <w:rPr>
          <w:rStyle w:val="36"/>
        </w:rPr>
        <w:t>62.5</w:t>
      </w:r>
    </w:p>
    <w:p w14:paraId="7B05694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09725">
      <w:pPr>
        <w:pStyle w:val="3"/>
        <w:keepNext w:val="0"/>
        <w:keepLines w:val="0"/>
        <w:widowControl/>
        <w:suppressLineNumbers w:val="0"/>
      </w:pPr>
      <w:r>
        <w:t>Key Insight</w:t>
      </w:r>
    </w:p>
    <w:p w14:paraId="7D699B0D">
      <w:pPr>
        <w:pStyle w:val="35"/>
        <w:keepNext w:val="0"/>
        <w:keepLines w:val="0"/>
        <w:widowControl/>
        <w:suppressLineNumbers w:val="0"/>
      </w:pPr>
      <w:r>
        <w:t>“We combine multiple factors to improve prediction accuracy.”</w:t>
      </w:r>
    </w:p>
    <w:p w14:paraId="6F4E78F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E148C0">
      <w:pPr>
        <w:pStyle w:val="2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Style w:val="36"/>
          <w:b/>
          <w:bCs/>
        </w:rPr>
        <w:t>Important Concepts</w:t>
      </w:r>
      <w:r>
        <w:rPr>
          <w:rStyle w:val="36"/>
          <w:rFonts w:hint="default"/>
          <w:b/>
          <w:bCs/>
          <w:lang w:val="en-IN"/>
        </w:rPr>
        <w:t>:</w:t>
      </w:r>
    </w:p>
    <w:p w14:paraId="558FB8F3">
      <w:pPr>
        <w:pStyle w:val="3"/>
        <w:keepNext w:val="0"/>
        <w:keepLines w:val="0"/>
        <w:widowControl/>
        <w:suppressLineNumbers w:val="0"/>
      </w:pPr>
      <w:r>
        <w:t>1. Error (Residual)</w:t>
      </w:r>
    </w:p>
    <w:p w14:paraId="1C34DEA7">
      <w:pPr>
        <w:pStyle w:val="35"/>
        <w:keepNext w:val="0"/>
        <w:keepLines w:val="0"/>
        <w:widowControl/>
        <w:suppressLineNumbers w:val="0"/>
      </w:pPr>
      <w:r>
        <w:t>Difference between actual and predicted value:</w:t>
      </w:r>
    </w:p>
    <w:p w14:paraId="64C11177">
      <w:pPr>
        <w:pStyle w:val="35"/>
        <w:keepNext w:val="0"/>
        <w:keepLines w:val="0"/>
        <w:widowControl/>
        <w:suppressLineNumbers w:val="0"/>
      </w:pPr>
      <w:r>
        <w:t>Error = Actual − Predicted</w:t>
      </w:r>
    </w:p>
    <w:p w14:paraId="52B348B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8D132">
      <w:pPr>
        <w:pStyle w:val="3"/>
        <w:keepNext w:val="0"/>
        <w:keepLines w:val="0"/>
        <w:widowControl/>
        <w:suppressLineNumbers w:val="0"/>
      </w:pPr>
    </w:p>
    <w:p w14:paraId="687A6DFA">
      <w:pPr>
        <w:pStyle w:val="3"/>
        <w:keepNext w:val="0"/>
        <w:keepLines w:val="0"/>
        <w:widowControl/>
        <w:suppressLineNumbers w:val="0"/>
      </w:pPr>
      <w:r>
        <w:t>2. Loss Function (MSE)</w:t>
      </w:r>
    </w:p>
    <w:p w14:paraId="6AB7D95F">
      <w:pPr>
        <w:pStyle w:val="35"/>
        <w:keepNext w:val="0"/>
        <w:keepLines w:val="0"/>
        <w:widowControl/>
        <w:suppressLineNumbers w:val="0"/>
      </w:pPr>
      <w:r>
        <w:t>MSE</w:t>
      </w:r>
      <w:r>
        <w:rPr>
          <w:rFonts w:hint="default"/>
          <w:lang w:val="en-IN"/>
        </w:rPr>
        <w:t>=1/</w:t>
      </w:r>
      <w:r>
        <w:t>n∑(yactual−ypredicted)2</w:t>
      </w:r>
    </w:p>
    <w:p w14:paraId="56161C5E">
      <w:pPr>
        <w:pStyle w:val="35"/>
        <w:keepNext w:val="0"/>
        <w:keepLines w:val="0"/>
        <w:widowControl/>
        <w:suppressLineNumbers w:val="0"/>
      </w:pPr>
      <w:r>
        <w:t xml:space="preserve">Goal: </w:t>
      </w:r>
      <w:r>
        <w:rPr>
          <w:rStyle w:val="36"/>
        </w:rPr>
        <w:t>Minimize error to find best coefficients</w:t>
      </w:r>
    </w:p>
    <w:p w14:paraId="3C05C56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7387C">
      <w:pPr>
        <w:pStyle w:val="3"/>
        <w:keepNext w:val="0"/>
        <w:keepLines w:val="0"/>
        <w:widowControl/>
        <w:suppressLineNumbers w:val="0"/>
      </w:pPr>
      <w:r>
        <w:t>3. Interpretation of Coefficients</w:t>
      </w:r>
    </w:p>
    <w:p w14:paraId="376AC44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b₁ (Hours)</w:t>
      </w:r>
      <w:r>
        <w:t xml:space="preserve"> → change in marks when hours increase by 1 </w:t>
      </w:r>
    </w:p>
    <w:p w14:paraId="012F3FD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b₂ (Attendance)</w:t>
      </w:r>
      <w:r>
        <w:t xml:space="preserve"> → change in marks when attendance increases by 1 </w:t>
      </w:r>
    </w:p>
    <w:p w14:paraId="3DB9187F">
      <w:pPr>
        <w:pStyle w:val="35"/>
        <w:keepNext w:val="0"/>
        <w:keepLines w:val="0"/>
        <w:widowControl/>
        <w:suppressLineNumbers w:val="0"/>
      </w:pPr>
      <w:r>
        <w:t>Simple line:</w:t>
      </w:r>
    </w:p>
    <w:p w14:paraId="49099467">
      <w:pPr>
        <w:pStyle w:val="3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“Coefficients tell how much each feature affects output.”</w:t>
      </w:r>
    </w:p>
    <w:p w14:paraId="7AB466C2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10CB9">
      <w:pPr>
        <w:pStyle w:val="3"/>
        <w:keepNext w:val="0"/>
        <w:keepLines w:val="0"/>
        <w:widowControl/>
        <w:suppressLineNumbers w:val="0"/>
      </w:pPr>
      <w:r>
        <w:t>4. Assumptions</w:t>
      </w:r>
    </w:p>
    <w:p w14:paraId="4240290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Linear relationship </w:t>
      </w:r>
    </w:p>
    <w:p w14:paraId="166692B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No multicollinearity </w:t>
      </w:r>
    </w:p>
    <w:p w14:paraId="6098A3F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Errors are normally distributed </w:t>
      </w:r>
    </w:p>
    <w:p w14:paraId="6F5C2E9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Constant variance </w:t>
      </w:r>
    </w:p>
    <w:p w14:paraId="64BCCFD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D52EF">
      <w:pPr>
        <w:pStyle w:val="3"/>
        <w:keepNext w:val="0"/>
        <w:keepLines w:val="0"/>
        <w:widowControl/>
        <w:suppressLineNumbers w:val="0"/>
      </w:pPr>
      <w:r>
        <w:t>5. Multicollinearity</w:t>
      </w:r>
    </w:p>
    <w:p w14:paraId="2B2DE349">
      <w:pPr>
        <w:pStyle w:val="35"/>
        <w:keepNext w:val="0"/>
        <w:keepLines w:val="0"/>
        <w:widowControl/>
        <w:suppressLineNumbers w:val="0"/>
      </w:pPr>
      <w:r>
        <w:t>When input features are highly correlated</w:t>
      </w:r>
    </w:p>
    <w:p w14:paraId="371F1B63">
      <w:pPr>
        <w:pStyle w:val="35"/>
        <w:keepNext w:val="0"/>
        <w:keepLines w:val="0"/>
        <w:widowControl/>
        <w:suppressLineNumbers w:val="0"/>
      </w:pPr>
      <w:r>
        <w:t>Problem:</w:t>
      </w:r>
    </w:p>
    <w:p w14:paraId="324A1B0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Model becomes unstable </w:t>
      </w:r>
    </w:p>
    <w:p w14:paraId="50B3BF0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Wrong importance to features </w:t>
      </w:r>
    </w:p>
    <w:p w14:paraId="0613C51A">
      <w:pPr>
        <w:pStyle w:val="35"/>
        <w:keepNext w:val="0"/>
        <w:keepLines w:val="0"/>
        <w:widowControl/>
        <w:suppressLineNumbers w:val="0"/>
        <w:rPr>
          <w:rStyle w:val="36"/>
          <w:rFonts w:hint="default"/>
          <w:b/>
          <w:bCs/>
          <w:color w:val="0070C0"/>
          <w:lang w:val="en-IN"/>
        </w:rPr>
      </w:pPr>
      <w:r>
        <w:rPr>
          <w:rStyle w:val="36"/>
          <w:rFonts w:hint="default"/>
          <w:b/>
          <w:bCs/>
          <w:color w:val="0070C0"/>
          <w:lang w:val="en-IN"/>
        </w:rPr>
        <w:t>Program:</w:t>
      </w:r>
    </w:p>
    <w:p w14:paraId="4674F408">
      <w:pPr>
        <w:pStyle w:val="35"/>
        <w:keepNext w:val="0"/>
        <w:keepLines w:val="0"/>
        <w:widowControl/>
        <w:suppressLineNumbers w:val="0"/>
        <w:rPr>
          <w:rStyle w:val="36"/>
          <w:rFonts w:hint="default"/>
          <w:b w:val="0"/>
          <w:bCs w:val="0"/>
        </w:rPr>
      </w:pPr>
      <w:r>
        <w:rPr>
          <w:rStyle w:val="36"/>
          <w:rFonts w:hint="default"/>
          <w:b w:val="0"/>
          <w:bCs w:val="0"/>
        </w:rPr>
        <w:t>from sklearn.linear_model import LinearRegression</w:t>
      </w:r>
    </w:p>
    <w:p w14:paraId="6D31B42B">
      <w:pPr>
        <w:pStyle w:val="35"/>
        <w:keepNext w:val="0"/>
        <w:keepLines w:val="0"/>
        <w:widowControl/>
        <w:suppressLineNumbers w:val="0"/>
        <w:rPr>
          <w:rStyle w:val="36"/>
          <w:rFonts w:hint="default"/>
          <w:b w:val="0"/>
          <w:bCs w:val="0"/>
        </w:rPr>
      </w:pPr>
      <w:r>
        <w:rPr>
          <w:rStyle w:val="36"/>
          <w:rFonts w:hint="default"/>
          <w:b w:val="0"/>
          <w:bCs w:val="0"/>
        </w:rPr>
        <w:t>import pandas as pd</w:t>
      </w:r>
    </w:p>
    <w:p w14:paraId="49E977D4">
      <w:pPr>
        <w:pStyle w:val="35"/>
        <w:keepNext w:val="0"/>
        <w:keepLines w:val="0"/>
        <w:widowControl/>
        <w:suppressLineNumbers w:val="0"/>
        <w:rPr>
          <w:rStyle w:val="36"/>
          <w:rFonts w:hint="default"/>
          <w:b w:val="0"/>
          <w:bCs w:val="0"/>
        </w:rPr>
      </w:pPr>
    </w:p>
    <w:p w14:paraId="750A45BA">
      <w:pPr>
        <w:pStyle w:val="35"/>
        <w:keepNext w:val="0"/>
        <w:keepLines w:val="0"/>
        <w:widowControl/>
        <w:suppressLineNumbers w:val="0"/>
        <w:rPr>
          <w:rStyle w:val="36"/>
          <w:rFonts w:hint="default"/>
          <w:b w:val="0"/>
          <w:bCs w:val="0"/>
        </w:rPr>
      </w:pPr>
    </w:p>
    <w:p w14:paraId="718A3A6F">
      <w:pPr>
        <w:pStyle w:val="35"/>
        <w:keepNext w:val="0"/>
        <w:keepLines w:val="0"/>
        <w:widowControl/>
        <w:suppressLineNumbers w:val="0"/>
        <w:rPr>
          <w:rStyle w:val="36"/>
          <w:rFonts w:hint="default"/>
          <w:b w:val="0"/>
          <w:bCs w:val="0"/>
        </w:rPr>
      </w:pPr>
      <w:r>
        <w:rPr>
          <w:rStyle w:val="36"/>
          <w:rFonts w:hint="default"/>
          <w:b w:val="0"/>
          <w:bCs w:val="0"/>
        </w:rPr>
        <w:t># Dataset</w:t>
      </w:r>
    </w:p>
    <w:p w14:paraId="5B355DC0">
      <w:pPr>
        <w:pStyle w:val="35"/>
        <w:keepNext w:val="0"/>
        <w:keepLines w:val="0"/>
        <w:widowControl/>
        <w:suppressLineNumbers w:val="0"/>
        <w:rPr>
          <w:rStyle w:val="36"/>
          <w:rFonts w:hint="default"/>
          <w:b w:val="0"/>
          <w:bCs w:val="0"/>
        </w:rPr>
      </w:pPr>
      <w:r>
        <w:rPr>
          <w:rStyle w:val="36"/>
          <w:rFonts w:hint="default"/>
          <w:b w:val="0"/>
          <w:bCs w:val="0"/>
        </w:rPr>
        <w:t>df = pd.DataFrame({</w:t>
      </w:r>
    </w:p>
    <w:p w14:paraId="0B3F734A">
      <w:pPr>
        <w:pStyle w:val="35"/>
        <w:keepNext w:val="0"/>
        <w:keepLines w:val="0"/>
        <w:widowControl/>
        <w:suppressLineNumbers w:val="0"/>
        <w:rPr>
          <w:rStyle w:val="36"/>
          <w:rFonts w:hint="default"/>
          <w:b w:val="0"/>
          <w:bCs w:val="0"/>
        </w:rPr>
      </w:pPr>
      <w:r>
        <w:rPr>
          <w:rStyle w:val="36"/>
          <w:rFonts w:hint="default"/>
          <w:b w:val="0"/>
          <w:bCs w:val="0"/>
        </w:rPr>
        <w:t xml:space="preserve">    "Hours": [2, 4, 6],</w:t>
      </w:r>
    </w:p>
    <w:p w14:paraId="5713ED98">
      <w:pPr>
        <w:pStyle w:val="35"/>
        <w:keepNext w:val="0"/>
        <w:keepLines w:val="0"/>
        <w:widowControl/>
        <w:suppressLineNumbers w:val="0"/>
        <w:rPr>
          <w:rStyle w:val="36"/>
          <w:rFonts w:hint="default"/>
          <w:b w:val="0"/>
          <w:bCs w:val="0"/>
        </w:rPr>
      </w:pPr>
      <w:r>
        <w:rPr>
          <w:rStyle w:val="36"/>
          <w:rFonts w:hint="default"/>
          <w:b w:val="0"/>
          <w:bCs w:val="0"/>
        </w:rPr>
        <w:t xml:space="preserve">    "Attendance": [60, 70, 80],</w:t>
      </w:r>
    </w:p>
    <w:p w14:paraId="72F7FFC4">
      <w:pPr>
        <w:pStyle w:val="35"/>
        <w:keepNext w:val="0"/>
        <w:keepLines w:val="0"/>
        <w:widowControl/>
        <w:suppressLineNumbers w:val="0"/>
        <w:rPr>
          <w:rStyle w:val="36"/>
          <w:rFonts w:hint="default"/>
          <w:b w:val="0"/>
          <w:bCs w:val="0"/>
        </w:rPr>
      </w:pPr>
      <w:r>
        <w:rPr>
          <w:rStyle w:val="36"/>
          <w:rFonts w:hint="default"/>
          <w:b w:val="0"/>
          <w:bCs w:val="0"/>
        </w:rPr>
        <w:t xml:space="preserve">    "Marks": [40, 55, 70]</w:t>
      </w:r>
    </w:p>
    <w:p w14:paraId="73568FFF">
      <w:pPr>
        <w:pStyle w:val="35"/>
        <w:keepNext w:val="0"/>
        <w:keepLines w:val="0"/>
        <w:widowControl/>
        <w:suppressLineNumbers w:val="0"/>
        <w:rPr>
          <w:rStyle w:val="36"/>
          <w:rFonts w:hint="default"/>
          <w:b w:val="0"/>
          <w:bCs w:val="0"/>
        </w:rPr>
      </w:pPr>
      <w:r>
        <w:rPr>
          <w:rStyle w:val="36"/>
          <w:rFonts w:hint="default"/>
          <w:b w:val="0"/>
          <w:bCs w:val="0"/>
        </w:rPr>
        <w:t>})</w:t>
      </w:r>
    </w:p>
    <w:p w14:paraId="307A0D15">
      <w:pPr>
        <w:pStyle w:val="35"/>
        <w:keepNext w:val="0"/>
        <w:keepLines w:val="0"/>
        <w:widowControl/>
        <w:suppressLineNumbers w:val="0"/>
        <w:rPr>
          <w:rStyle w:val="36"/>
          <w:rFonts w:hint="default"/>
          <w:b w:val="0"/>
          <w:bCs w:val="0"/>
        </w:rPr>
      </w:pPr>
    </w:p>
    <w:p w14:paraId="68DAF158">
      <w:pPr>
        <w:pStyle w:val="35"/>
        <w:keepNext w:val="0"/>
        <w:keepLines w:val="0"/>
        <w:widowControl/>
        <w:suppressLineNumbers w:val="0"/>
        <w:rPr>
          <w:rStyle w:val="36"/>
          <w:rFonts w:hint="default"/>
          <w:b w:val="0"/>
          <w:bCs w:val="0"/>
        </w:rPr>
      </w:pPr>
      <w:r>
        <w:rPr>
          <w:rStyle w:val="36"/>
          <w:rFonts w:hint="default"/>
          <w:b w:val="0"/>
          <w:bCs w:val="0"/>
        </w:rPr>
        <w:t># Inputs &amp; Output</w:t>
      </w:r>
    </w:p>
    <w:p w14:paraId="77893677">
      <w:pPr>
        <w:pStyle w:val="35"/>
        <w:keepNext w:val="0"/>
        <w:keepLines w:val="0"/>
        <w:widowControl/>
        <w:suppressLineNumbers w:val="0"/>
        <w:rPr>
          <w:rStyle w:val="36"/>
          <w:rFonts w:hint="default"/>
          <w:b w:val="0"/>
          <w:bCs w:val="0"/>
        </w:rPr>
      </w:pPr>
      <w:r>
        <w:rPr>
          <w:rStyle w:val="36"/>
          <w:rFonts w:hint="default"/>
          <w:b w:val="0"/>
          <w:bCs w:val="0"/>
        </w:rPr>
        <w:t>X = df[["Hours", "Attendance"]]</w:t>
      </w:r>
    </w:p>
    <w:p w14:paraId="7F144441">
      <w:pPr>
        <w:pStyle w:val="35"/>
        <w:keepNext w:val="0"/>
        <w:keepLines w:val="0"/>
        <w:widowControl/>
        <w:suppressLineNumbers w:val="0"/>
        <w:rPr>
          <w:rStyle w:val="36"/>
          <w:rFonts w:hint="default"/>
          <w:b w:val="0"/>
          <w:bCs w:val="0"/>
        </w:rPr>
      </w:pPr>
      <w:r>
        <w:rPr>
          <w:rStyle w:val="36"/>
          <w:rFonts w:hint="default"/>
          <w:b w:val="0"/>
          <w:bCs w:val="0"/>
        </w:rPr>
        <w:t>y = df["Marks"]</w:t>
      </w:r>
    </w:p>
    <w:p w14:paraId="7BFD36DD">
      <w:pPr>
        <w:pStyle w:val="35"/>
        <w:keepNext w:val="0"/>
        <w:keepLines w:val="0"/>
        <w:widowControl/>
        <w:suppressLineNumbers w:val="0"/>
        <w:rPr>
          <w:rStyle w:val="36"/>
          <w:rFonts w:hint="default"/>
          <w:b w:val="0"/>
          <w:bCs w:val="0"/>
        </w:rPr>
      </w:pPr>
    </w:p>
    <w:p w14:paraId="54F6CBB2">
      <w:pPr>
        <w:pStyle w:val="35"/>
        <w:keepNext w:val="0"/>
        <w:keepLines w:val="0"/>
        <w:widowControl/>
        <w:suppressLineNumbers w:val="0"/>
        <w:rPr>
          <w:rStyle w:val="36"/>
          <w:rFonts w:hint="default"/>
          <w:b w:val="0"/>
          <w:bCs w:val="0"/>
        </w:rPr>
      </w:pPr>
      <w:r>
        <w:rPr>
          <w:rStyle w:val="36"/>
          <w:rFonts w:hint="default"/>
          <w:b w:val="0"/>
          <w:bCs w:val="0"/>
        </w:rPr>
        <w:t># Model</w:t>
      </w:r>
    </w:p>
    <w:p w14:paraId="62E396D5">
      <w:pPr>
        <w:pStyle w:val="35"/>
        <w:keepNext w:val="0"/>
        <w:keepLines w:val="0"/>
        <w:widowControl/>
        <w:suppressLineNumbers w:val="0"/>
        <w:rPr>
          <w:rStyle w:val="36"/>
          <w:rFonts w:hint="default"/>
          <w:b w:val="0"/>
          <w:bCs w:val="0"/>
        </w:rPr>
      </w:pPr>
      <w:r>
        <w:rPr>
          <w:rStyle w:val="36"/>
          <w:rFonts w:hint="default"/>
          <w:b w:val="0"/>
          <w:bCs w:val="0"/>
        </w:rPr>
        <w:t>model = LinearRegression()</w:t>
      </w:r>
    </w:p>
    <w:p w14:paraId="622F049E">
      <w:pPr>
        <w:pStyle w:val="35"/>
        <w:keepNext w:val="0"/>
        <w:keepLines w:val="0"/>
        <w:widowControl/>
        <w:suppressLineNumbers w:val="0"/>
        <w:rPr>
          <w:rStyle w:val="36"/>
          <w:rFonts w:hint="default"/>
          <w:b w:val="0"/>
          <w:bCs w:val="0"/>
        </w:rPr>
      </w:pPr>
      <w:r>
        <w:rPr>
          <w:rStyle w:val="36"/>
          <w:rFonts w:hint="default"/>
          <w:b w:val="0"/>
          <w:bCs w:val="0"/>
        </w:rPr>
        <w:t>model.fit(X, y)</w:t>
      </w:r>
    </w:p>
    <w:p w14:paraId="77ADB87C">
      <w:pPr>
        <w:pStyle w:val="35"/>
        <w:keepNext w:val="0"/>
        <w:keepLines w:val="0"/>
        <w:widowControl/>
        <w:suppressLineNumbers w:val="0"/>
        <w:rPr>
          <w:rStyle w:val="36"/>
          <w:rFonts w:hint="default"/>
          <w:b w:val="0"/>
          <w:bCs w:val="0"/>
        </w:rPr>
      </w:pPr>
    </w:p>
    <w:p w14:paraId="24EEF8FD">
      <w:pPr>
        <w:pStyle w:val="35"/>
        <w:keepNext w:val="0"/>
        <w:keepLines w:val="0"/>
        <w:widowControl/>
        <w:suppressLineNumbers w:val="0"/>
        <w:rPr>
          <w:rStyle w:val="36"/>
          <w:rFonts w:hint="default"/>
          <w:b w:val="0"/>
          <w:bCs w:val="0"/>
        </w:rPr>
      </w:pPr>
      <w:r>
        <w:rPr>
          <w:rStyle w:val="36"/>
          <w:rFonts w:hint="default"/>
          <w:b w:val="0"/>
          <w:bCs w:val="0"/>
        </w:rPr>
        <w:t># Prediction</w:t>
      </w:r>
    </w:p>
    <w:p w14:paraId="6B2A53A2">
      <w:pPr>
        <w:pStyle w:val="35"/>
        <w:keepNext w:val="0"/>
        <w:keepLines w:val="0"/>
        <w:widowControl/>
        <w:suppressLineNumbers w:val="0"/>
        <w:rPr>
          <w:rStyle w:val="36"/>
        </w:rPr>
      </w:pPr>
      <w:r>
        <w:rPr>
          <w:rStyle w:val="36"/>
          <w:rFonts w:hint="default"/>
          <w:b w:val="0"/>
          <w:bCs w:val="0"/>
        </w:rPr>
        <w:t>print(model.predict([[5, 75]]))</w:t>
      </w:r>
    </w:p>
    <w:p w14:paraId="5053F6DB">
      <w:pPr>
        <w:pStyle w:val="35"/>
        <w:keepNext w:val="0"/>
        <w:keepLines w:val="0"/>
        <w:widowControl/>
        <w:suppressLineNumbers w:val="0"/>
      </w:pPr>
    </w:p>
    <w:p w14:paraId="087F4D98">
      <w:pPr>
        <w:rPr>
          <w:b/>
          <w:bCs/>
          <w:color w:val="0070C0"/>
        </w:rPr>
      </w:pPr>
      <w:r>
        <w:rPr>
          <w:b/>
          <w:bCs/>
          <w:color w:val="0070C0"/>
        </w:rPr>
        <w:t>Logistic Regression</w:t>
      </w:r>
    </w:p>
    <w:p w14:paraId="3E98D6A5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Definition</w:t>
      </w:r>
    </w:p>
    <w:p w14:paraId="28DC3244">
      <w:pPr>
        <w:pStyle w:val="35"/>
        <w:keepNext w:val="0"/>
        <w:keepLines w:val="0"/>
        <w:widowControl/>
        <w:suppressLineNumbers w:val="0"/>
      </w:pPr>
      <w:r>
        <w:t xml:space="preserve">Logistic Regression is a supervised machine learning algorithm used for </w:t>
      </w:r>
      <w:r>
        <w:rPr>
          <w:rStyle w:val="36"/>
        </w:rPr>
        <w:t>classification problems</w:t>
      </w:r>
      <w:r>
        <w:t xml:space="preserve">, where the goal is to predict the </w:t>
      </w:r>
      <w:r>
        <w:rPr>
          <w:rStyle w:val="36"/>
        </w:rPr>
        <w:t>probability that an input belongs to a particular class</w:t>
      </w:r>
      <w:r>
        <w:t>.</w:t>
      </w:r>
    </w:p>
    <w:p w14:paraId="03023EC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Unlike Linear Regression (which predicts continuous values), Logistic Regression predicts </w:t>
      </w:r>
      <w:r>
        <w:rPr>
          <w:rStyle w:val="36"/>
        </w:rPr>
        <w:t>probabilities between 0 and 1</w:t>
      </w:r>
      <w:r>
        <w:t xml:space="preserve"> </w:t>
      </w:r>
    </w:p>
    <w:p w14:paraId="35640F1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Mainly used for </w:t>
      </w:r>
      <w:r>
        <w:rPr>
          <w:rStyle w:val="36"/>
        </w:rPr>
        <w:t>binary classification (0/1, Yes/No, Pass/Fail)</w:t>
      </w:r>
      <w:r>
        <w:t xml:space="preserve"> </w:t>
      </w:r>
    </w:p>
    <w:p w14:paraId="7DDA610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91C5A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Why Do We Need Logistic Regression?</w:t>
      </w:r>
    </w:p>
    <w:p w14:paraId="4A427828">
      <w:pPr>
        <w:pStyle w:val="35"/>
        <w:keepNext w:val="0"/>
        <w:keepLines w:val="0"/>
        <w:widowControl/>
        <w:suppressLineNumbers w:val="0"/>
      </w:pPr>
      <w:r>
        <w:t>Start in class like this:</w:t>
      </w:r>
    </w:p>
    <w:p w14:paraId="7ED0A938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“Can we use Linear Regression to predict Pass/Fail?”</w:t>
      </w:r>
    </w:p>
    <w:p w14:paraId="608CB0E8">
      <w:pPr>
        <w:pStyle w:val="4"/>
        <w:keepNext w:val="0"/>
        <w:keepLines w:val="0"/>
        <w:widowControl/>
        <w:suppressLineNumbers w:val="0"/>
      </w:pPr>
      <w:r>
        <w:t>Problem with Linear Regression:</w:t>
      </w:r>
    </w:p>
    <w:p w14:paraId="31DFABD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Outputs values like 65, 72, etc. </w:t>
      </w:r>
    </w:p>
    <w:p w14:paraId="7A5EE40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But classification needs: </w:t>
      </w:r>
    </w:p>
    <w:p w14:paraId="6DA44B6C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36"/>
        </w:rPr>
        <w:t>0 or 1</w:t>
      </w:r>
      <w:r>
        <w:t xml:space="preserve"> </w:t>
      </w:r>
    </w:p>
    <w:p w14:paraId="688581DA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36"/>
        </w:rPr>
        <w:t>Yes or No</w:t>
      </w:r>
      <w:r>
        <w:t xml:space="preserve"> </w:t>
      </w:r>
    </w:p>
    <w:p w14:paraId="4FA9EB0D">
      <w:pPr>
        <w:pStyle w:val="35"/>
        <w:keepNext w:val="0"/>
        <w:keepLines w:val="0"/>
        <w:widowControl/>
        <w:suppressLineNumbers w:val="0"/>
      </w:pPr>
      <w:r>
        <w:t>Conclusion:</w:t>
      </w:r>
    </w:p>
    <w:p w14:paraId="0CCF8DBA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“We need a model that gives output between 0 and 1 → probability”</w:t>
      </w:r>
    </w:p>
    <w:p w14:paraId="70CDDAA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7FF84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 xml:space="preserve">Core Idea </w:t>
      </w:r>
    </w:p>
    <w:p w14:paraId="45CB9EAC">
      <w:pPr>
        <w:pStyle w:val="35"/>
        <w:keepNext w:val="0"/>
        <w:keepLines w:val="0"/>
        <w:widowControl/>
        <w:suppressLineNumbers w:val="0"/>
      </w:pPr>
      <w:r>
        <w:t>Instead of predicting exact values, Logistic Regression predicts:</w:t>
      </w:r>
    </w:p>
    <w:p w14:paraId="7CFF795B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Probability of belonging to a class</w:t>
      </w:r>
    </w:p>
    <w:p w14:paraId="45E6FB3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91B3F">
      <w:pPr>
        <w:pStyle w:val="3"/>
        <w:keepNext w:val="0"/>
        <w:keepLines w:val="0"/>
        <w:widowControl/>
        <w:suppressLineNumbers w:val="0"/>
      </w:pPr>
      <w:r>
        <w:t>Example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7"/>
        <w:gridCol w:w="559"/>
      </w:tblGrid>
      <w:tr w14:paraId="73CE8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E338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Hours Studied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E92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552EE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1337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674B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11DE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842C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C626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1B24CCB2">
      <w:pPr>
        <w:pStyle w:val="35"/>
        <w:keepNext w:val="0"/>
        <w:keepLines w:val="0"/>
        <w:widowControl/>
        <w:suppressLineNumbers w:val="0"/>
      </w:pPr>
      <w:r>
        <w:t>For a new student (Hours = 5):</w:t>
      </w:r>
    </w:p>
    <w:p w14:paraId="638012B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Model may predict: </w:t>
      </w:r>
      <w:r>
        <w:rPr>
          <w:rStyle w:val="36"/>
        </w:rPr>
        <w:t>0.7</w:t>
      </w:r>
      <w:r>
        <w:t xml:space="preserve"> </w:t>
      </w:r>
    </w:p>
    <w:p w14:paraId="3B181D71">
      <w:pPr>
        <w:pStyle w:val="35"/>
        <w:keepNext w:val="0"/>
        <w:keepLines w:val="0"/>
        <w:widowControl/>
        <w:suppressLineNumbers w:val="0"/>
      </w:pPr>
      <w:r>
        <w:t>Interpretation:</w:t>
      </w:r>
    </w:p>
    <w:p w14:paraId="70E7870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0.7 → 70% chance of passing </w:t>
      </w:r>
    </w:p>
    <w:p w14:paraId="07E24A2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C13AD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Sigmoid Function (Heart of Logistic Regression)</w:t>
      </w:r>
    </w:p>
    <w:p w14:paraId="5B2F2B28">
      <w:pPr>
        <w:pStyle w:val="35"/>
        <w:keepNext w:val="0"/>
        <w:keepLines w:val="0"/>
        <w:widowControl/>
        <w:suppressLineNumbers w:val="0"/>
      </w:pPr>
      <w:r>
        <w:t>σ(x)=1</w:t>
      </w:r>
      <w:r>
        <w:rPr>
          <w:rFonts w:hint="default"/>
          <w:lang w:val="en-IN"/>
        </w:rPr>
        <w:t>/</w:t>
      </w:r>
      <w:r>
        <w:t>1+e−x</w:t>
      </w:r>
    </w:p>
    <w:p w14:paraId="0F608EF6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443C23B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Converts any real value → </w:t>
      </w:r>
      <w:r>
        <w:rPr>
          <w:rStyle w:val="36"/>
        </w:rPr>
        <w:t>range between 0 and 1</w:t>
      </w:r>
      <w:r>
        <w:t xml:space="preserve"> </w:t>
      </w:r>
    </w:p>
    <w:p w14:paraId="27554F9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Used to convert linear output into probability </w:t>
      </w:r>
    </w:p>
    <w:p w14:paraId="3033335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AAC76E">
      <w:pPr>
        <w:pStyle w:val="3"/>
        <w:keepNext w:val="0"/>
        <w:keepLines w:val="0"/>
        <w:widowControl/>
        <w:suppressLineNumbers w:val="0"/>
      </w:pPr>
      <w:r>
        <w:t>Key Understanding</w:t>
      </w:r>
    </w:p>
    <w:p w14:paraId="06B2798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Linear model → gives any value </w:t>
      </w:r>
    </w:p>
    <w:p w14:paraId="22F28A2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Sigmoid → converts it into probability </w:t>
      </w:r>
    </w:p>
    <w:p w14:paraId="47C605C0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448708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Mathematical Model</w:t>
      </w:r>
    </w:p>
    <w:p w14:paraId="1343AAAC">
      <w:pPr>
        <w:pStyle w:val="4"/>
        <w:keepNext w:val="0"/>
        <w:keepLines w:val="0"/>
        <w:widowControl/>
        <w:suppressLineNumbers w:val="0"/>
      </w:pPr>
      <w:r>
        <w:t>Step 1: Linear Combination</w:t>
      </w:r>
    </w:p>
    <w:p w14:paraId="46FFBCFB">
      <w:pPr>
        <w:pStyle w:val="35"/>
        <w:keepNext w:val="0"/>
        <w:keepLines w:val="0"/>
        <w:widowControl/>
        <w:suppressLineNumbers w:val="0"/>
      </w:pPr>
      <w:r>
        <w:t>z = b₀ + b₁x₁ + b₂x₂ + ...</w:t>
      </w:r>
    </w:p>
    <w:p w14:paraId="7B2C7DB2">
      <w:pPr>
        <w:pStyle w:val="4"/>
        <w:keepNext w:val="0"/>
        <w:keepLines w:val="0"/>
        <w:widowControl/>
        <w:suppressLineNumbers w:val="0"/>
      </w:pPr>
      <w:r>
        <w:t>Step 2: Apply Sigmoid</w:t>
      </w:r>
    </w:p>
    <w:p w14:paraId="42216309">
      <w:pPr>
        <w:pStyle w:val="35"/>
        <w:keepNext w:val="0"/>
        <w:keepLines w:val="0"/>
        <w:widowControl/>
        <w:suppressLineNumbers w:val="0"/>
      </w:pPr>
      <w:r>
        <w:t>Final Output = σ(z)</w:t>
      </w:r>
    </w:p>
    <w:p w14:paraId="4241DD1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7BC47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Decision Boundary</w:t>
      </w:r>
    </w:p>
    <w:p w14:paraId="0FC5315C">
      <w:pPr>
        <w:pStyle w:val="35"/>
        <w:keepNext w:val="0"/>
        <w:keepLines w:val="0"/>
        <w:widowControl/>
        <w:suppressLineNumbers w:val="0"/>
      </w:pPr>
      <w:r>
        <w:t>After computing probability:</w:t>
      </w:r>
    </w:p>
    <w:p w14:paraId="1C6B221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If probability ≥ 0.5 → Class = 1 (Pass) </w:t>
      </w:r>
    </w:p>
    <w:p w14:paraId="25ADEC0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If probability &lt; 0.5 → Class = 0 (Fail) </w:t>
      </w:r>
    </w:p>
    <w:p w14:paraId="2D9FF11D">
      <w:pPr>
        <w:pStyle w:val="35"/>
        <w:keepNext w:val="0"/>
        <w:keepLines w:val="0"/>
        <w:widowControl/>
        <w:suppressLineNumbers w:val="0"/>
      </w:pPr>
      <w:r>
        <w:t xml:space="preserve">This threshold (0.5) is called </w:t>
      </w:r>
      <w:r>
        <w:rPr>
          <w:rStyle w:val="36"/>
        </w:rPr>
        <w:t>Decision Boundary</w:t>
      </w:r>
    </w:p>
    <w:p w14:paraId="26908E7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E0851A">
      <w:pPr>
        <w:pStyle w:val="3"/>
        <w:keepNext w:val="0"/>
        <w:keepLines w:val="0"/>
        <w:widowControl/>
        <w:suppressLineNumbers w:val="0"/>
      </w:pPr>
      <w:r>
        <w:t>Visual Explanation (Use in Class)</w:t>
      </w:r>
    </w:p>
    <w:p w14:paraId="33614C7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Probability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 |           Pass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|        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0.5|------ Decision Boundary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|     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 |  Fail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Hours →</w:t>
      </w:r>
    </w:p>
    <w:p w14:paraId="3513A70F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EA08D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 xml:space="preserve">Loss Function </w:t>
      </w:r>
    </w:p>
    <w:p w14:paraId="3358CB49">
      <w:pPr>
        <w:pStyle w:val="35"/>
        <w:keepNext w:val="0"/>
        <w:keepLines w:val="0"/>
        <w:widowControl/>
        <w:suppressLineNumbers w:val="0"/>
      </w:pPr>
      <w:r>
        <w:t xml:space="preserve">Logistic Regression uses </w:t>
      </w:r>
      <w:r>
        <w:rPr>
          <w:rStyle w:val="36"/>
        </w:rPr>
        <w:t>Log Loss (Binary Cross-Entropy)</w:t>
      </w:r>
      <w:r>
        <w:t xml:space="preserve"> instead of MSE.</w:t>
      </w:r>
    </w:p>
    <w:p w14:paraId="611A81B0">
      <w:pPr>
        <w:pStyle w:val="3"/>
        <w:keepNext w:val="0"/>
        <w:keepLines w:val="0"/>
        <w:widowControl/>
        <w:suppressLineNumbers w:val="0"/>
      </w:pPr>
      <w:r>
        <w:t>Why not MSE?</w:t>
      </w:r>
    </w:p>
    <w:p w14:paraId="3B0BF0C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MSE is not suitable for probabilities </w:t>
      </w:r>
    </w:p>
    <w:p w14:paraId="007CF20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Log Loss gives better optimization </w:t>
      </w:r>
    </w:p>
    <w:p w14:paraId="4D8C4913">
      <w:pPr>
        <w:pStyle w:val="3"/>
        <w:keepNext w:val="0"/>
        <w:keepLines w:val="0"/>
        <w:widowControl/>
        <w:suppressLineNumbers w:val="0"/>
      </w:pPr>
      <w:r>
        <w:t>Intuition</w:t>
      </w:r>
    </w:p>
    <w:p w14:paraId="23DCD28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Wrong confident predictions → heavily penalized </w:t>
      </w:r>
    </w:p>
    <w:p w14:paraId="78115F7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Correct predictions → low loss </w:t>
      </w:r>
    </w:p>
    <w:p w14:paraId="19E847FC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4FCE1F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Interpretation of Coefficients</w:t>
      </w:r>
    </w:p>
    <w:p w14:paraId="2C8D25C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Positive coefficient → increases probability of class 1 </w:t>
      </w:r>
    </w:p>
    <w:p w14:paraId="58D70A5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Negative coefficient → decreases probability </w:t>
      </w:r>
    </w:p>
    <w:p w14:paraId="78FF878F">
      <w:pPr>
        <w:pStyle w:val="35"/>
        <w:keepNext w:val="0"/>
        <w:keepLines w:val="0"/>
        <w:widowControl/>
        <w:suppressLineNumbers w:val="0"/>
      </w:pPr>
      <w:r>
        <w:t>👉 Example:</w:t>
      </w:r>
    </w:p>
    <w:p w14:paraId="75A069E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More study hours → higher chance of passing</w:t>
      </w:r>
    </w:p>
    <w:p w14:paraId="5406DCC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b/>
          <w:bCs/>
          <w:color w:val="0070C0"/>
        </w:rPr>
      </w:pPr>
      <w:r>
        <w:rPr>
          <w:b/>
          <w:bCs/>
          <w:color w:val="0070C0"/>
        </w:rPr>
        <w:t>4. Decision Trees &amp; Random Forest (30 mins)</w:t>
      </w:r>
    </w:p>
    <w:p w14:paraId="63F32834">
      <w:pPr>
        <w:pStyle w:val="3"/>
        <w:rPr>
          <w:sz w:val="32"/>
          <w:szCs w:val="32"/>
        </w:rPr>
      </w:pPr>
      <w:r>
        <w:rPr>
          <w:sz w:val="32"/>
          <w:szCs w:val="32"/>
        </w:rPr>
        <w:t>Decision Tree</w:t>
      </w:r>
    </w:p>
    <w:p w14:paraId="7C30C54E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Definition</w:t>
      </w:r>
    </w:p>
    <w:p w14:paraId="1C165059">
      <w:pPr>
        <w:pStyle w:val="35"/>
        <w:keepNext w:val="0"/>
        <w:keepLines w:val="0"/>
        <w:widowControl/>
        <w:suppressLineNumbers w:val="0"/>
      </w:pPr>
      <w:r>
        <w:t xml:space="preserve">A Decision Tree is a supervised machine learning algorithm used for </w:t>
      </w:r>
      <w:r>
        <w:rPr>
          <w:rStyle w:val="36"/>
        </w:rPr>
        <w:t>classification and regression</w:t>
      </w:r>
      <w:r>
        <w:t xml:space="preserve">, which splits the dataset into smaller subsets based on feature values, forming a </w:t>
      </w:r>
      <w:r>
        <w:rPr>
          <w:rStyle w:val="36"/>
        </w:rPr>
        <w:t>tree-like structure of decisions</w:t>
      </w:r>
      <w:r>
        <w:t>.</w:t>
      </w:r>
    </w:p>
    <w:p w14:paraId="78508A0A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B41DB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Basic Idea</w:t>
      </w:r>
    </w:p>
    <w:p w14:paraId="164153C3">
      <w:pPr>
        <w:pStyle w:val="35"/>
        <w:keepNext w:val="0"/>
        <w:keepLines w:val="0"/>
        <w:widowControl/>
        <w:suppressLineNumbers w:val="0"/>
      </w:pPr>
      <w:r>
        <w:t>A Decision Tree works by:</w:t>
      </w:r>
    </w:p>
    <w:p w14:paraId="7A1A6F0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Repeatedly splitting the dataset </w:t>
      </w:r>
    </w:p>
    <w:p w14:paraId="6489FC5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Based on the best feature </w:t>
      </w:r>
    </w:p>
    <w:p w14:paraId="6C23F81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To make groups as </w:t>
      </w:r>
      <w:r>
        <w:rPr>
          <w:rStyle w:val="36"/>
        </w:rPr>
        <w:t>pure as possible</w:t>
      </w:r>
      <w:r>
        <w:t xml:space="preserve"> </w:t>
      </w:r>
    </w:p>
    <w:p w14:paraId="7DFC805A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“Decision Tree asks questions step-by-step to reach a final decision.”</w:t>
      </w: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68F28">
      <w:pPr>
        <w:pStyle w:val="2"/>
        <w:keepNext w:val="0"/>
        <w:keepLines w:val="0"/>
        <w:widowControl/>
        <w:suppressLineNumbers w:val="0"/>
      </w:pPr>
      <w:r>
        <w:t xml:space="preserve">🔷 </w:t>
      </w:r>
      <w:r>
        <w:rPr>
          <w:rStyle w:val="36"/>
          <w:b/>
          <w:bCs/>
        </w:rPr>
        <w:t>3. Structure of Decision Tree</w:t>
      </w:r>
    </w:p>
    <w:p w14:paraId="71D6511D">
      <w:pPr>
        <w:pStyle w:val="3"/>
        <w:keepNext w:val="0"/>
        <w:keepLines w:val="0"/>
        <w:widowControl/>
        <w:suppressLineNumbers w:val="0"/>
      </w:pPr>
      <w:r>
        <w:t>🌳 Components</w:t>
      </w:r>
    </w:p>
    <w:p w14:paraId="169B558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Root Node</w:t>
      </w:r>
      <w:r>
        <w:t xml:space="preserve"> → Entire dataset </w:t>
      </w:r>
    </w:p>
    <w:p w14:paraId="7784F09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Decision Node</w:t>
      </w:r>
      <w:r>
        <w:t xml:space="preserve"> → Condition (e.g., Hours &gt; 4?) </w:t>
      </w:r>
    </w:p>
    <w:p w14:paraId="56EAF5B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Leaf Node</w:t>
      </w:r>
      <w:r>
        <w:t xml:space="preserve"> → Final prediction </w:t>
      </w:r>
    </w:p>
    <w:p w14:paraId="49509C6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Branches</w:t>
      </w:r>
      <w:r>
        <w:t xml:space="preserve"> → Outcomes </w:t>
      </w:r>
    </w:p>
    <w:p w14:paraId="5209A69C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C297D">
      <w:pPr>
        <w:pStyle w:val="3"/>
        <w:keepNext w:val="0"/>
        <w:keepLines w:val="0"/>
        <w:widowControl/>
        <w:suppressLineNumbers w:val="0"/>
      </w:pPr>
      <w:r>
        <w:t>📊 Tree Structure</w:t>
      </w:r>
    </w:p>
    <w:p w14:paraId="40381CC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(Hours &gt; 4?)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/     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No          Yes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Fail     (Attendance &gt; 75?)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/     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No        Yes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Fail       Pass</w:t>
      </w:r>
    </w:p>
    <w:p w14:paraId="3EC9E7E1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4. Working of Decision Tree (Steps)</w:t>
      </w:r>
    </w:p>
    <w:p w14:paraId="2873A1D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Start with full dataset </w:t>
      </w:r>
    </w:p>
    <w:p w14:paraId="19B08D6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Choose best feature </w:t>
      </w:r>
    </w:p>
    <w:p w14:paraId="6ED7D1C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Split data </w:t>
      </w:r>
    </w:p>
    <w:p w14:paraId="6E7B844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Repeat splitting </w:t>
      </w:r>
    </w:p>
    <w:p w14:paraId="69656FC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Stop when pure → assign output </w:t>
      </w:r>
    </w:p>
    <w:p w14:paraId="4AAE5670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F4A91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5. Core Concept: Purity</w:t>
      </w:r>
    </w:p>
    <w:p w14:paraId="786366A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Pure Node</w:t>
      </w:r>
      <w:r>
        <w:t xml:space="preserve"> → all values same </w:t>
      </w:r>
    </w:p>
    <w:p w14:paraId="02F40EC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Impure Node</w:t>
      </w:r>
      <w:r>
        <w:t xml:space="preserve"> → mixed values </w:t>
      </w:r>
    </w:p>
    <w:p w14:paraId="6273A932">
      <w:pPr>
        <w:pStyle w:val="35"/>
        <w:keepNext w:val="0"/>
        <w:keepLines w:val="0"/>
        <w:widowControl/>
        <w:suppressLineNumbers w:val="0"/>
      </w:pPr>
      <w:r>
        <w:t>Goal:</w:t>
      </w:r>
    </w:p>
    <w:p w14:paraId="02CAF959">
      <w:pPr>
        <w:pStyle w:val="3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“Reduce impurity after every split”</w:t>
      </w:r>
    </w:p>
    <w:p w14:paraId="01D9D376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30698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6. Entropy (Impurity Measure)</w:t>
      </w:r>
    </w:p>
    <w:p w14:paraId="5A5FA6A0">
      <w:pPr>
        <w:pStyle w:val="3"/>
        <w:keepNext w:val="0"/>
        <w:keepLines w:val="0"/>
        <w:widowControl/>
        <w:suppressLineNumbers w:val="0"/>
      </w:pPr>
      <w:r>
        <w:t>Formula (Show, don’t over-explain)</w:t>
      </w:r>
    </w:p>
    <w:p w14:paraId="441E2929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t>Entropy</w:t>
      </w:r>
      <w:r>
        <w:rPr>
          <w:rFonts w:hint="default"/>
          <w:lang w:val="en-IN"/>
        </w:rPr>
        <w:t xml:space="preserve"> </w:t>
      </w:r>
      <w:r>
        <w:t>=</w:t>
      </w:r>
      <w:r>
        <w:rPr>
          <w:rFonts w:hint="default"/>
          <w:lang w:val="en-IN"/>
        </w:rPr>
        <w:t xml:space="preserve"> </w:t>
      </w:r>
      <w:r>
        <w:t>−∑pilog2(pi</w:t>
      </w:r>
      <w:r>
        <w:rPr>
          <w:rFonts w:hint="default"/>
          <w:lang w:val="en-IN"/>
        </w:rPr>
        <w:t>)</w:t>
      </w:r>
    </w:p>
    <w:p w14:paraId="504E8044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5C1E5">
      <w:pPr>
        <w:pStyle w:val="3"/>
        <w:keepNext w:val="0"/>
        <w:keepLines w:val="0"/>
        <w:widowControl/>
        <w:suppressLineNumbers w:val="0"/>
      </w:pPr>
      <w:r>
        <w:t xml:space="preserve">Explanation </w:t>
      </w:r>
    </w:p>
    <w:p w14:paraId="2D35D5D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Measures </w:t>
      </w:r>
      <w:r>
        <w:rPr>
          <w:rStyle w:val="36"/>
        </w:rPr>
        <w:t>randomness in data</w:t>
      </w:r>
      <w:r>
        <w:t xml:space="preserve"> </w:t>
      </w:r>
    </w:p>
    <w:p w14:paraId="6C1F41B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Higher value → more mixed data </w:t>
      </w:r>
    </w:p>
    <w:p w14:paraId="4189BA7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Lower value → more pure data </w:t>
      </w:r>
    </w:p>
    <w:p w14:paraId="58E249D5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FBA617">
      <w:pPr>
        <w:pStyle w:val="3"/>
        <w:keepNext w:val="0"/>
        <w:keepLines w:val="0"/>
        <w:widowControl/>
        <w:suppressLineNumbers w:val="0"/>
      </w:pPr>
      <w:r>
        <w:t>Interpretation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922"/>
      </w:tblGrid>
      <w:tr w14:paraId="3F864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D5EF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F0CB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Entropy</w:t>
            </w:r>
          </w:p>
        </w:tc>
      </w:tr>
      <w:tr w14:paraId="2700E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638F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 same (Pure)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07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F364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B9A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50-50 mix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9E0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0576778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F2216A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7. Information Gain</w:t>
      </w:r>
    </w:p>
    <w:p w14:paraId="0A9453EF">
      <w:pPr>
        <w:pStyle w:val="3"/>
        <w:keepNext w:val="0"/>
        <w:keepLines w:val="0"/>
        <w:widowControl/>
        <w:suppressLineNumbers w:val="0"/>
      </w:pPr>
      <w:r>
        <w:t>Formula</w:t>
      </w:r>
    </w:p>
    <w:p w14:paraId="6B936E0A">
      <w:pPr>
        <w:pStyle w:val="35"/>
        <w:keepNext w:val="0"/>
        <w:keepLines w:val="0"/>
        <w:widowControl/>
        <w:suppressLineNumbers w:val="0"/>
      </w:pPr>
      <w:r>
        <w:t>IG=Entropy(parent)−∑(Weighted Entropy(children))</w:t>
      </w:r>
    </w:p>
    <w:p w14:paraId="1F151DA7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7A787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708BF364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“Information Gain tells how much impurity is reduced after a split.”</w:t>
      </w:r>
    </w:p>
    <w:p w14:paraId="5C21627E">
      <w:pPr>
        <w:pStyle w:val="35"/>
        <w:keepNext w:val="0"/>
        <w:keepLines w:val="0"/>
        <w:widowControl/>
        <w:suppressLineNumbers w:val="0"/>
      </w:pPr>
      <w:r>
        <w:t>Goal:</w:t>
      </w:r>
    </w:p>
    <w:p w14:paraId="4F921F3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Choose split with </w:t>
      </w:r>
      <w:r>
        <w:rPr>
          <w:rStyle w:val="36"/>
        </w:rPr>
        <w:t>maximum Information Gain</w:t>
      </w:r>
      <w:r>
        <w:t xml:space="preserve"> </w:t>
      </w:r>
    </w:p>
    <w:p w14:paraId="52C867B4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83FDD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8. Gini Index</w:t>
      </w:r>
    </w:p>
    <w:p w14:paraId="75C93B6B">
      <w:pPr>
        <w:pStyle w:val="3"/>
        <w:keepNext w:val="0"/>
        <w:keepLines w:val="0"/>
        <w:widowControl/>
        <w:suppressLineNumbers w:val="0"/>
      </w:pPr>
      <w:r>
        <w:t>Formula</w:t>
      </w:r>
    </w:p>
    <w:p w14:paraId="3263ABB7">
      <w:pPr>
        <w:pStyle w:val="35"/>
        <w:keepNext w:val="0"/>
        <w:keepLines w:val="0"/>
        <w:widowControl/>
        <w:suppressLineNumbers w:val="0"/>
      </w:pPr>
      <w:r>
        <w:t>Gini=1−∑pi2</w:t>
      </w:r>
    </w:p>
    <w:p w14:paraId="76A73E9B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C006A3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725AA1B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Measures impurity like entropy </w:t>
      </w:r>
    </w:p>
    <w:p w14:paraId="5596703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Lower Gini → better split </w:t>
      </w:r>
    </w:p>
    <w:p w14:paraId="2E35F2A4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8DD591">
      <w:pPr>
        <w:pStyle w:val="3"/>
        <w:keepNext w:val="0"/>
        <w:keepLines w:val="0"/>
        <w:widowControl/>
        <w:suppressLineNumbers w:val="0"/>
      </w:pPr>
      <w:r>
        <w:t>Interpretation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559"/>
      </w:tblGrid>
      <w:tr w14:paraId="42A24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7A9D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3E3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Gini</w:t>
            </w:r>
          </w:p>
        </w:tc>
      </w:tr>
      <w:tr w14:paraId="15CDF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E6CC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FD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1EC2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653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Mixed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F98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</w:tr>
    </w:tbl>
    <w:p w14:paraId="25FECCB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812A7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9. Gini vs Entropy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780"/>
        <w:gridCol w:w="1995"/>
      </w:tblGrid>
      <w:tr w14:paraId="6532A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B3BE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Aspect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0F8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Gini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25BC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Entropy</w:t>
            </w:r>
          </w:p>
        </w:tc>
      </w:tr>
      <w:tr w14:paraId="5C9DB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B10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3A7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1B0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Slower</w:t>
            </w:r>
          </w:p>
        </w:tc>
      </w:tr>
      <w:tr w14:paraId="03E4C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933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083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F72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Slightly complex</w:t>
            </w:r>
          </w:p>
        </w:tc>
      </w:tr>
      <w:tr w14:paraId="79E5D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3259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3C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6EE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ID3, C4.5</w:t>
            </w:r>
          </w:p>
        </w:tc>
      </w:tr>
    </w:tbl>
    <w:p w14:paraId="0B547475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“In real-world, both perform almost same.”</w:t>
      </w:r>
    </w:p>
    <w:p w14:paraId="601D850C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31BE47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10. Splitting Criterion</w:t>
      </w:r>
    </w:p>
    <w:p w14:paraId="7F99F87A">
      <w:pPr>
        <w:pStyle w:val="35"/>
        <w:keepNext w:val="0"/>
        <w:keepLines w:val="0"/>
        <w:widowControl/>
        <w:suppressLineNumbers w:val="0"/>
      </w:pPr>
      <w:r>
        <w:t>Decision Tree selects:</w:t>
      </w:r>
    </w:p>
    <w:p w14:paraId="5398F8C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Lowest Gini</w:t>
      </w:r>
      <w:r>
        <w:t xml:space="preserve"> OR </w:t>
      </w:r>
    </w:p>
    <w:p w14:paraId="53FFB78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Highest Information Gain</w:t>
      </w:r>
      <w:r>
        <w:t xml:space="preserve"> </w:t>
      </w:r>
    </w:p>
    <w:p w14:paraId="20E13716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35199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11. Overfitting in Decision Tree</w:t>
      </w:r>
    </w:p>
    <w:p w14:paraId="5DFDB093">
      <w:pPr>
        <w:pStyle w:val="3"/>
        <w:keepNext w:val="0"/>
        <w:keepLines w:val="0"/>
        <w:widowControl/>
        <w:suppressLineNumbers w:val="0"/>
      </w:pPr>
      <w:r>
        <w:t xml:space="preserve"> Problem</w:t>
      </w:r>
    </w:p>
    <w:p w14:paraId="53CAF59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Tree becomes too deep </w:t>
      </w:r>
    </w:p>
    <w:p w14:paraId="7482535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Memorizes data </w:t>
      </w:r>
    </w:p>
    <w:p w14:paraId="4C1D0BB2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69314">
      <w:pPr>
        <w:pStyle w:val="3"/>
        <w:keepNext w:val="0"/>
        <w:keepLines w:val="0"/>
        <w:widowControl/>
        <w:suppressLineNumbers w:val="0"/>
      </w:pPr>
      <w:r>
        <w:t>Solutions</w:t>
      </w:r>
    </w:p>
    <w:p w14:paraId="3C742EE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Pruning</w:t>
      </w:r>
      <w:r>
        <w:t xml:space="preserve"> </w:t>
      </w:r>
    </w:p>
    <w:p w14:paraId="57282BD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Limit: </w:t>
      </w:r>
    </w:p>
    <w:p w14:paraId="5760775A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max_depth </w:t>
      </w:r>
    </w:p>
    <w:p w14:paraId="4D923E77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min_samples_split </w:t>
      </w:r>
    </w:p>
    <w:p w14:paraId="49F210B4"/>
    <w:p w14:paraId="07E544FE">
      <w:pPr>
        <w:pStyle w:val="4"/>
      </w:pPr>
      <w:r>
        <w:t>Python Example: Decision Tree</w:t>
      </w:r>
    </w:p>
    <w:p w14:paraId="5BC4C80B">
      <w:pPr>
        <w:rPr>
          <w:rFonts w:hint="default" w:ascii="Courier New" w:hAnsi="Courier New"/>
          <w:sz w:val="18"/>
        </w:rPr>
      </w:pPr>
      <w:r>
        <w:rPr>
          <w:rFonts w:ascii="Courier New" w:hAnsi="Courier New"/>
          <w:sz w:val="18"/>
        </w:rPr>
        <w:br w:type="textWrapping"/>
      </w:r>
      <w:r>
        <w:rPr>
          <w:rFonts w:hint="default" w:ascii="Courier New" w:hAnsi="Courier New"/>
          <w:sz w:val="18"/>
        </w:rPr>
        <w:t>from sklearn.tree import DecisionTreeClassifier</w:t>
      </w:r>
    </w:p>
    <w:p w14:paraId="4674CB18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import pandas as pd</w:t>
      </w:r>
    </w:p>
    <w:p w14:paraId="16C159EE">
      <w:pPr>
        <w:rPr>
          <w:rFonts w:hint="default" w:ascii="Courier New" w:hAnsi="Courier New"/>
          <w:sz w:val="18"/>
        </w:rPr>
      </w:pPr>
    </w:p>
    <w:p w14:paraId="43F660E4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# Dataset</w:t>
      </w:r>
    </w:p>
    <w:p w14:paraId="212AEEB4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df = pd.DataFrame({</w:t>
      </w:r>
    </w:p>
    <w:p w14:paraId="19DD903F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 xml:space="preserve">    "Hours": [2, 4, 6, 8],</w:t>
      </w:r>
    </w:p>
    <w:p w14:paraId="016B4297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 xml:space="preserve">    "Attendance": [60, 70, 80, 90],</w:t>
      </w:r>
    </w:p>
    <w:p w14:paraId="2D24D18D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 xml:space="preserve">    "Result": [0, 0, 1, 1]</w:t>
      </w:r>
    </w:p>
    <w:p w14:paraId="087D5AC6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})</w:t>
      </w:r>
    </w:p>
    <w:p w14:paraId="06F8CE45">
      <w:pPr>
        <w:rPr>
          <w:rFonts w:hint="default" w:ascii="Courier New" w:hAnsi="Courier New"/>
          <w:sz w:val="18"/>
        </w:rPr>
      </w:pPr>
    </w:p>
    <w:p w14:paraId="3777958C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# Inputs &amp; Output</w:t>
      </w:r>
    </w:p>
    <w:p w14:paraId="66A9D3C3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X = df[["Hours", "Attendance"]]</w:t>
      </w:r>
    </w:p>
    <w:p w14:paraId="32FAF225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y = df["Result"]</w:t>
      </w:r>
    </w:p>
    <w:p w14:paraId="373A4FEB">
      <w:pPr>
        <w:rPr>
          <w:rFonts w:hint="default" w:ascii="Courier New" w:hAnsi="Courier New"/>
          <w:sz w:val="18"/>
        </w:rPr>
      </w:pPr>
    </w:p>
    <w:p w14:paraId="7F6041AA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# Model</w:t>
      </w:r>
    </w:p>
    <w:p w14:paraId="3FDFFCCB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model = DecisionTreeClassifier()</w:t>
      </w:r>
    </w:p>
    <w:p w14:paraId="56684369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model.fit(X, y)</w:t>
      </w:r>
    </w:p>
    <w:p w14:paraId="0B46AA09">
      <w:pPr>
        <w:rPr>
          <w:rFonts w:hint="default" w:ascii="Courier New" w:hAnsi="Courier New"/>
          <w:sz w:val="18"/>
        </w:rPr>
      </w:pPr>
    </w:p>
    <w:p w14:paraId="39727CA4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# Prediction</w:t>
      </w:r>
    </w:p>
    <w:p w14:paraId="37D73CCE">
      <w:r>
        <w:rPr>
          <w:rFonts w:hint="default" w:ascii="Courier New" w:hAnsi="Courier New"/>
          <w:sz w:val="18"/>
        </w:rPr>
        <w:t>print(model.predict([[5, 75]]))</w:t>
      </w:r>
      <w:r>
        <w:rPr>
          <w:rFonts w:ascii="Courier New" w:hAnsi="Courier New"/>
          <w:sz w:val="18"/>
        </w:rPr>
        <w:br w:type="textWrapping"/>
      </w:r>
    </w:p>
    <w:p w14:paraId="3CF79686">
      <w:pPr>
        <w:pStyle w:val="3"/>
        <w:rPr>
          <w:rFonts w:hint="default"/>
          <w:lang w:val="en-IN"/>
        </w:rPr>
      </w:pPr>
      <w:r>
        <w:t>Random Fore</w:t>
      </w:r>
      <w:r>
        <w:rPr>
          <w:rFonts w:hint="default"/>
          <w:lang w:val="en-IN"/>
        </w:rPr>
        <w:t>st</w:t>
      </w:r>
    </w:p>
    <w:p w14:paraId="3F25D3F1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Definition</w:t>
      </w:r>
    </w:p>
    <w:p w14:paraId="59AA4894">
      <w:pPr>
        <w:pStyle w:val="35"/>
        <w:keepNext w:val="0"/>
        <w:keepLines w:val="0"/>
        <w:widowControl/>
        <w:suppressLineNumbers w:val="0"/>
      </w:pPr>
      <w:r>
        <w:t xml:space="preserve">Random Forest is an </w:t>
      </w:r>
      <w:r>
        <w:rPr>
          <w:rStyle w:val="36"/>
        </w:rPr>
        <w:t>ensemble learning algorithm</w:t>
      </w:r>
      <w:r>
        <w:t xml:space="preserve"> that builds multiple decision trees and combines their outputs to improve </w:t>
      </w:r>
      <w:r>
        <w:rPr>
          <w:rStyle w:val="36"/>
        </w:rPr>
        <w:t>accuracy, stability, and reduce overfitting</w:t>
      </w:r>
      <w:r>
        <w:t>.</w:t>
      </w:r>
    </w:p>
    <w:p w14:paraId="4932C6F4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4FD9E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2. Why Random Forest? (Problem with Decision Tree)</w:t>
      </w:r>
    </w:p>
    <w:p w14:paraId="2162E273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“Decision Trees are easy to understand, but they have a major problem…”</w:t>
      </w:r>
    </w:p>
    <w:p w14:paraId="391374D0">
      <w:pPr>
        <w:pStyle w:val="35"/>
        <w:keepNext w:val="0"/>
        <w:keepLines w:val="0"/>
        <w:widowControl/>
        <w:suppressLineNumbers w:val="0"/>
      </w:pPr>
      <w:r>
        <w:t xml:space="preserve">They </w:t>
      </w:r>
      <w:r>
        <w:rPr>
          <w:rStyle w:val="36"/>
        </w:rPr>
        <w:t>overfit</w:t>
      </w:r>
      <w:r>
        <w:t xml:space="preserve"> (memorize training data)</w:t>
      </w:r>
    </w:p>
    <w:p w14:paraId="3977EA68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94550">
      <w:pPr>
        <w:pStyle w:val="3"/>
        <w:keepNext w:val="0"/>
        <w:keepLines w:val="0"/>
        <w:widowControl/>
        <w:suppressLineNumbers w:val="0"/>
      </w:pPr>
      <w:r>
        <w:t>Solution</w:t>
      </w:r>
    </w:p>
    <w:p w14:paraId="63A0E77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Instead of one tree → use many trees </w:t>
      </w:r>
    </w:p>
    <w:p w14:paraId="57E902D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Combine predictions → better performance </w:t>
      </w:r>
    </w:p>
    <w:p w14:paraId="51F93106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99173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Core Idea</w:t>
      </w:r>
    </w:p>
    <w:p w14:paraId="20D8B688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Random Forest = Many Decision Trees + Combination</w:t>
      </w:r>
    </w:p>
    <w:p w14:paraId="7764FB2A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AD908">
      <w:pPr>
        <w:pStyle w:val="3"/>
        <w:keepNext w:val="0"/>
        <w:keepLines w:val="0"/>
        <w:widowControl/>
        <w:suppressLineNumbers w:val="0"/>
      </w:pPr>
      <w:r>
        <w:t>Intuition</w:t>
      </w:r>
    </w:p>
    <w:p w14:paraId="6A28D7DB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“Instead of asking one person, we ask multiple people and take majority opinion.”</w:t>
      </w:r>
    </w:p>
    <w:p w14:paraId="7A55BA43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4B63B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4. Forest Structure (Visualization)</w:t>
      </w:r>
    </w:p>
    <w:p w14:paraId="42A577F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Input Data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|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--------------------------------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|        |        |        |    |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Tree1    Tree2    Tree3    Tree4  Tree5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|        |        |        |    |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Pass     Fail     Pass     Pass  Fail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--------------------------------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|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Final Output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(Majority Vote)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Pass</w:t>
      </w:r>
    </w:p>
    <w:p w14:paraId="30EFD203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E1F21">
      <w:pPr>
        <w:pStyle w:val="3"/>
        <w:keepNext w:val="0"/>
        <w:keepLines w:val="0"/>
        <w:widowControl/>
        <w:suppressLineNumbers w:val="0"/>
      </w:pPr>
      <w:r>
        <w:t xml:space="preserve"> Explanation</w:t>
      </w:r>
    </w:p>
    <w:p w14:paraId="59286BA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Each tree gives its prediction </w:t>
      </w:r>
    </w:p>
    <w:p w14:paraId="3A4226E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Final output: </w:t>
      </w:r>
    </w:p>
    <w:p w14:paraId="36BC5900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36"/>
        </w:rPr>
        <w:t>Classification → Majority vote</w:t>
      </w:r>
      <w:r>
        <w:t xml:space="preserve"> </w:t>
      </w:r>
    </w:p>
    <w:p w14:paraId="343B2AC1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36"/>
        </w:rPr>
        <w:t>Regression → Average</w:t>
      </w:r>
      <w:r>
        <w:t xml:space="preserve"> </w:t>
      </w:r>
    </w:p>
    <w:p w14:paraId="2683B9BE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6BF144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Key Concepts Behind Random Forest</w:t>
      </w:r>
    </w:p>
    <w:p w14:paraId="2FFEDA7B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45DDA">
      <w:pPr>
        <w:pStyle w:val="3"/>
        <w:keepNext w:val="0"/>
        <w:keepLines w:val="0"/>
        <w:widowControl/>
        <w:suppressLineNumbers w:val="0"/>
      </w:pPr>
      <w:r>
        <w:t>Bagging (Bootstrap Aggregation)</w:t>
      </w:r>
    </w:p>
    <w:p w14:paraId="398D2076">
      <w:pPr>
        <w:pStyle w:val="4"/>
        <w:keepNext w:val="0"/>
        <w:keepLines w:val="0"/>
        <w:widowControl/>
        <w:suppressLineNumbers w:val="0"/>
      </w:pPr>
      <w:r>
        <w:t>Definition</w:t>
      </w:r>
    </w:p>
    <w:p w14:paraId="5D1E16F6">
      <w:pPr>
        <w:pStyle w:val="35"/>
        <w:keepNext w:val="0"/>
        <w:keepLines w:val="0"/>
        <w:widowControl/>
        <w:suppressLineNumbers w:val="0"/>
      </w:pPr>
      <w:r>
        <w:t xml:space="preserve">Training each tree on a </w:t>
      </w:r>
      <w:r>
        <w:rPr>
          <w:rStyle w:val="36"/>
        </w:rPr>
        <w:t>random subset of data (with replacement)</w:t>
      </w:r>
    </w:p>
    <w:p w14:paraId="05E4CF6D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2BD9B">
      <w:pPr>
        <w:pStyle w:val="4"/>
        <w:keepNext w:val="0"/>
        <w:keepLines w:val="0"/>
        <w:widowControl/>
        <w:suppressLineNumbers w:val="0"/>
      </w:pPr>
      <w:r>
        <w:t>Explanation</w:t>
      </w:r>
    </w:p>
    <w:p w14:paraId="3F27B4E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Tree 1 → random sample </w:t>
      </w:r>
    </w:p>
    <w:p w14:paraId="626B3E1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Tree 2 → different sample </w:t>
      </w:r>
    </w:p>
    <w:p w14:paraId="0DA8FC5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Tree 3 → another sample </w:t>
      </w:r>
    </w:p>
    <w:p w14:paraId="33CA0926">
      <w:pPr>
        <w:pStyle w:val="35"/>
        <w:keepNext w:val="0"/>
        <w:keepLines w:val="0"/>
        <w:widowControl/>
        <w:suppressLineNumbers w:val="0"/>
      </w:pPr>
      <w:r>
        <w:t xml:space="preserve">Creates </w:t>
      </w:r>
      <w:r>
        <w:rPr>
          <w:rStyle w:val="36"/>
        </w:rPr>
        <w:t>diversity among trees</w:t>
      </w:r>
    </w:p>
    <w:p w14:paraId="03582FB1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F5816">
      <w:pPr>
        <w:pStyle w:val="3"/>
        <w:keepNext w:val="0"/>
        <w:keepLines w:val="0"/>
        <w:widowControl/>
        <w:suppressLineNumbers w:val="0"/>
      </w:pPr>
      <w:r>
        <w:t>Random Feature Selection</w:t>
      </w:r>
    </w:p>
    <w:p w14:paraId="760BD491">
      <w:pPr>
        <w:pStyle w:val="4"/>
        <w:keepNext w:val="0"/>
        <w:keepLines w:val="0"/>
        <w:widowControl/>
        <w:suppressLineNumbers w:val="0"/>
      </w:pPr>
      <w:r>
        <w:t>Definition</w:t>
      </w:r>
    </w:p>
    <w:p w14:paraId="6382E515">
      <w:pPr>
        <w:pStyle w:val="35"/>
        <w:keepNext w:val="0"/>
        <w:keepLines w:val="0"/>
        <w:widowControl/>
        <w:suppressLineNumbers w:val="0"/>
      </w:pPr>
      <w:r>
        <w:t xml:space="preserve">At each split, only a </w:t>
      </w:r>
      <w:r>
        <w:rPr>
          <w:rStyle w:val="36"/>
        </w:rPr>
        <w:t>random subset of features</w:t>
      </w:r>
      <w:r>
        <w:t xml:space="preserve"> is considered</w:t>
      </w:r>
    </w:p>
    <w:p w14:paraId="3032677D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4247E">
      <w:pPr>
        <w:pStyle w:val="4"/>
        <w:keepNext w:val="0"/>
        <w:keepLines w:val="0"/>
        <w:widowControl/>
        <w:suppressLineNumbers w:val="0"/>
      </w:pPr>
      <w:r>
        <w:t>Why?</w:t>
      </w:r>
    </w:p>
    <w:p w14:paraId="0BB8DB2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Prevents trees from becoming identical </w:t>
      </w:r>
    </w:p>
    <w:p w14:paraId="70AFDAD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Increases randomness </w:t>
      </w:r>
    </w:p>
    <w:p w14:paraId="6AFD387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Improves generalization </w:t>
      </w:r>
    </w:p>
    <w:p w14:paraId="202500ED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531C5">
      <w:pPr>
        <w:pStyle w:val="2"/>
        <w:keepNext w:val="0"/>
        <w:keepLines w:val="0"/>
        <w:widowControl/>
        <w:suppressLineNumbers w:val="0"/>
      </w:pPr>
      <w:r>
        <w:t xml:space="preserve"> </w:t>
      </w:r>
      <w:r>
        <w:rPr>
          <w:rStyle w:val="36"/>
          <w:b/>
          <w:bCs/>
        </w:rPr>
        <w:t>6. Working of Random Forest (Step-by-Step)</w:t>
      </w:r>
    </w:p>
    <w:p w14:paraId="12810873">
      <w:pPr>
        <w:pStyle w:val="4"/>
        <w:keepNext w:val="0"/>
        <w:keepLines w:val="0"/>
        <w:widowControl/>
        <w:suppressLineNumbers w:val="0"/>
      </w:pPr>
      <w:r>
        <w:t>Step 1: Create multiple datasets</w:t>
      </w:r>
    </w:p>
    <w:p w14:paraId="59FEFFD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Using </w:t>
      </w:r>
      <w:r>
        <w:rPr>
          <w:rStyle w:val="36"/>
        </w:rPr>
        <w:t>bagging (sampling with replacement)</w:t>
      </w:r>
      <w:r>
        <w:t xml:space="preserve"> </w:t>
      </w:r>
    </w:p>
    <w:p w14:paraId="2576309F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2A26B">
      <w:pPr>
        <w:pStyle w:val="4"/>
        <w:keepNext w:val="0"/>
        <w:keepLines w:val="0"/>
        <w:widowControl/>
        <w:suppressLineNumbers w:val="0"/>
      </w:pPr>
      <w:r>
        <w:t>Step 2: Train multiple trees</w:t>
      </w:r>
    </w:p>
    <w:p w14:paraId="6504ADF0">
      <w:pPr>
        <w:pStyle w:val="35"/>
        <w:keepNext w:val="0"/>
        <w:keepLines w:val="0"/>
        <w:widowControl/>
        <w:suppressLineNumbers w:val="0"/>
      </w:pPr>
      <w:r>
        <w:t>Each tree:</w:t>
      </w:r>
    </w:p>
    <w:p w14:paraId="7643F12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Uses different data </w:t>
      </w:r>
    </w:p>
    <w:p w14:paraId="5D4BABB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Uses random features </w:t>
      </w:r>
    </w:p>
    <w:p w14:paraId="702DB187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5C9FB">
      <w:pPr>
        <w:pStyle w:val="4"/>
        <w:keepNext w:val="0"/>
        <w:keepLines w:val="0"/>
        <w:widowControl/>
        <w:suppressLineNumbers w:val="0"/>
      </w:pPr>
      <w:r>
        <w:t>Step 3: Make predictions</w:t>
      </w:r>
    </w:p>
    <w:p w14:paraId="279531C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Each tree gives output </w:t>
      </w:r>
    </w:p>
    <w:p w14:paraId="42C42401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7AF9C">
      <w:pPr>
        <w:pStyle w:val="4"/>
        <w:keepNext w:val="0"/>
        <w:keepLines w:val="0"/>
        <w:widowControl/>
        <w:suppressLineNumbers w:val="0"/>
      </w:pPr>
      <w:r>
        <w:t>Step 4: Combine outputs</w:t>
      </w:r>
    </w:p>
    <w:p w14:paraId="7D0A5C8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Classification → Majority vote </w:t>
      </w:r>
    </w:p>
    <w:p w14:paraId="64445EE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Regression → Average </w:t>
      </w:r>
    </w:p>
    <w:p w14:paraId="56E01D7B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E8BB4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7. Final Prediction (Simple Formula)</w:t>
      </w:r>
    </w:p>
    <w:p w14:paraId="73B65E92">
      <w:pPr>
        <w:pStyle w:val="3"/>
        <w:keepNext w:val="0"/>
        <w:keepLines w:val="0"/>
        <w:widowControl/>
        <w:suppressLineNumbers w:val="0"/>
      </w:pPr>
      <w:r>
        <w:t>For Classification</w:t>
      </w:r>
    </w:p>
    <w:p w14:paraId="7994B691">
      <w:pPr>
        <w:pStyle w:val="35"/>
        <w:keepNext w:val="0"/>
        <w:keepLines w:val="0"/>
        <w:widowControl/>
        <w:suppressLineNumbers w:val="0"/>
      </w:pPr>
      <w:r>
        <w:t>Final Output=Mode(y1,y2,...,yn)</w:t>
      </w:r>
    </w:p>
    <w:p w14:paraId="426ED86A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4755D8">
      <w:pPr>
        <w:pStyle w:val="3"/>
        <w:keepNext w:val="0"/>
        <w:keepLines w:val="0"/>
        <w:widowControl/>
        <w:suppressLineNumbers w:val="0"/>
      </w:pPr>
      <w:r>
        <w:t>📌 For Regression</w:t>
      </w:r>
    </w:p>
    <w:p w14:paraId="2C47BFF4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t>Final Output=1n∑i=1nyi</w:t>
      </w:r>
    </w:p>
    <w:p w14:paraId="2E9FB1BD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1AB29">
      <w:pPr>
        <w:pStyle w:val="2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Style w:val="36"/>
          <w:b/>
          <w:bCs/>
        </w:rPr>
        <w:t>8. Simple Exampl</w:t>
      </w:r>
      <w:r>
        <w:rPr>
          <w:rStyle w:val="36"/>
          <w:rFonts w:hint="default"/>
          <w:b/>
          <w:bCs/>
          <w:lang w:val="en-IN"/>
        </w:rPr>
        <w:t>e</w:t>
      </w:r>
    </w:p>
    <w:p w14:paraId="11846C8C">
      <w:pPr>
        <w:pStyle w:val="35"/>
        <w:keepNext w:val="0"/>
        <w:keepLines w:val="0"/>
        <w:widowControl/>
        <w:suppressLineNumbers w:val="0"/>
      </w:pPr>
      <w:r>
        <w:t>Problem: Pass/Fail</w:t>
      </w:r>
    </w:p>
    <w:p w14:paraId="420F5A9E">
      <w:pPr>
        <w:pStyle w:val="35"/>
        <w:keepNext w:val="0"/>
        <w:keepLines w:val="0"/>
        <w:widowControl/>
        <w:suppressLineNumbers w:val="0"/>
      </w:pPr>
      <w:r>
        <w:t>5 trees give predictions:</w:t>
      </w:r>
    </w:p>
    <w:p w14:paraId="4EC16F0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Tree1 → Pass </w:t>
      </w:r>
    </w:p>
    <w:p w14:paraId="3D35788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Tree2 → Fail </w:t>
      </w:r>
    </w:p>
    <w:p w14:paraId="2977921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Tree3 → Pass </w:t>
      </w:r>
    </w:p>
    <w:p w14:paraId="6AC50ED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Tree4 → Pass </w:t>
      </w:r>
    </w:p>
    <w:p w14:paraId="070779D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Tree5 → Fail </w:t>
      </w:r>
    </w:p>
    <w:p w14:paraId="6918C47A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AD0F2">
      <w:pPr>
        <w:pStyle w:val="3"/>
        <w:keepNext w:val="0"/>
        <w:keepLines w:val="0"/>
        <w:widowControl/>
        <w:suppressLineNumbers w:val="0"/>
      </w:pPr>
      <w:r>
        <w:t>Final Decision</w:t>
      </w:r>
    </w:p>
    <w:p w14:paraId="2A12189D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Pass (3 out of 5 votes)</w:t>
      </w:r>
    </w:p>
    <w:p w14:paraId="7F0B3DA7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C6F26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Why Random Forest Works Better</w:t>
      </w:r>
    </w:p>
    <w:p w14:paraId="65A5808F">
      <w:pPr>
        <w:pStyle w:val="3"/>
        <w:keepNext w:val="0"/>
        <w:keepLines w:val="0"/>
        <w:widowControl/>
        <w:suppressLineNumbers w:val="0"/>
      </w:pPr>
      <w:r>
        <w:t>Key Reasons</w:t>
      </w:r>
    </w:p>
    <w:p w14:paraId="523D9759">
      <w:pPr>
        <w:pStyle w:val="35"/>
        <w:keepNext w:val="0"/>
        <w:keepLines w:val="0"/>
        <w:widowControl/>
        <w:suppressLineNumbers w:val="0"/>
      </w:pPr>
      <w:r>
        <w:t>✔ Reduces overfitting</w:t>
      </w:r>
      <w:r>
        <w:br w:type="textWrapping"/>
      </w:r>
      <w:r>
        <w:t>✔ Reduces variance</w:t>
      </w:r>
      <w:r>
        <w:br w:type="textWrapping"/>
      </w:r>
      <w:r>
        <w:t>✔ Handles noisy data</w:t>
      </w:r>
      <w:r>
        <w:br w:type="textWrapping"/>
      </w:r>
      <w:r>
        <w:t>✔ More stable than single tree</w:t>
      </w:r>
    </w:p>
    <w:p w14:paraId="5EB43B78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EA7E4">
      <w:pPr>
        <w:pStyle w:val="3"/>
        <w:keepNext w:val="0"/>
        <w:keepLines w:val="0"/>
        <w:widowControl/>
        <w:suppressLineNumbers w:val="0"/>
      </w:pPr>
      <w:r>
        <w:t>Important Idea</w:t>
      </w:r>
    </w:p>
    <w:p w14:paraId="1C999CF2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“Errors from different trees cancel each other”</w:t>
      </w:r>
    </w:p>
    <w:p w14:paraId="42D02F15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E805E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10. Important Hyperparameters (Add This – Missing in Yours)</w:t>
      </w:r>
    </w:p>
    <w:p w14:paraId="45B9083D">
      <w:pPr>
        <w:pStyle w:val="35"/>
        <w:keepNext w:val="0"/>
        <w:keepLines w:val="0"/>
        <w:widowControl/>
        <w:suppressLineNumbers w:val="0"/>
      </w:pPr>
      <w:r>
        <w:t>Very important for interviews &amp; teaching:</w:t>
      </w:r>
    </w:p>
    <w:p w14:paraId="4C9A3C3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n_estimators</w:t>
      </w:r>
      <w:r>
        <w:t xml:space="preserve"> → Number of trees </w:t>
      </w:r>
    </w:p>
    <w:p w14:paraId="713B430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max_depth</w:t>
      </w:r>
      <w:r>
        <w:t xml:space="preserve"> → Depth of each tree </w:t>
      </w:r>
    </w:p>
    <w:p w14:paraId="5FD0D03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min_samples_split</w:t>
      </w:r>
      <w:r>
        <w:t xml:space="preserve"> → Minimum samples to split </w:t>
      </w:r>
    </w:p>
    <w:p w14:paraId="41737C4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max_features</w:t>
      </w:r>
      <w:r>
        <w:t xml:space="preserve"> → Number of features per split</w:t>
      </w:r>
    </w:p>
    <w:p w14:paraId="63F625D5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b/>
          <w:bCs/>
          <w:color w:val="0070C0"/>
          <w:lang w:val="en-IN"/>
        </w:rPr>
        <w:t>Program:</w:t>
      </w:r>
    </w:p>
    <w:p w14:paraId="076777F5">
      <w:pPr>
        <w:rPr>
          <w:rFonts w:hint="default"/>
          <w:lang w:val="en-IN"/>
        </w:rPr>
      </w:pPr>
      <w:r>
        <w:rPr>
          <w:rFonts w:hint="default"/>
          <w:lang w:val="en-IN"/>
        </w:rPr>
        <w:t>from sklearn.ensemble import RandomForestClassifier</w:t>
      </w:r>
    </w:p>
    <w:p w14:paraId="6124FE8D">
      <w:pPr>
        <w:rPr>
          <w:rFonts w:hint="default"/>
          <w:lang w:val="en-IN"/>
        </w:rPr>
      </w:pPr>
      <w:r>
        <w:rPr>
          <w:rFonts w:hint="default"/>
          <w:lang w:val="en-IN"/>
        </w:rPr>
        <w:t>import pandas as pd</w:t>
      </w:r>
    </w:p>
    <w:p w14:paraId="0793CB8F">
      <w:pPr>
        <w:rPr>
          <w:rFonts w:hint="default"/>
          <w:lang w:val="en-IN"/>
        </w:rPr>
      </w:pPr>
    </w:p>
    <w:p w14:paraId="61BC5B0C">
      <w:pPr>
        <w:rPr>
          <w:rFonts w:hint="default"/>
          <w:lang w:val="en-IN"/>
        </w:rPr>
      </w:pPr>
      <w:r>
        <w:rPr>
          <w:rFonts w:hint="default"/>
          <w:lang w:val="en-IN"/>
        </w:rPr>
        <w:t># Dataset</w:t>
      </w:r>
    </w:p>
    <w:p w14:paraId="66AFD36F">
      <w:pPr>
        <w:rPr>
          <w:rFonts w:hint="default"/>
          <w:lang w:val="en-IN"/>
        </w:rPr>
      </w:pPr>
      <w:r>
        <w:rPr>
          <w:rFonts w:hint="default"/>
          <w:lang w:val="en-IN"/>
        </w:rPr>
        <w:t>df = pd.DataFrame({</w:t>
      </w:r>
    </w:p>
    <w:p w14:paraId="50E8F26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"Hours": [2, 4, 6, 8],</w:t>
      </w:r>
    </w:p>
    <w:p w14:paraId="43A2C73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"Attendance": [60, 70, 80, 90],</w:t>
      </w:r>
    </w:p>
    <w:p w14:paraId="2D70A33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"Result": [0, 0, 1, 1]</w:t>
      </w:r>
    </w:p>
    <w:p w14:paraId="674DF8FE">
      <w:pPr>
        <w:rPr>
          <w:rFonts w:hint="default"/>
          <w:lang w:val="en-IN"/>
        </w:rPr>
      </w:pPr>
      <w:r>
        <w:rPr>
          <w:rFonts w:hint="default"/>
          <w:lang w:val="en-IN"/>
        </w:rPr>
        <w:t>})</w:t>
      </w:r>
    </w:p>
    <w:p w14:paraId="7BA6504D">
      <w:pPr>
        <w:rPr>
          <w:rFonts w:hint="default"/>
          <w:lang w:val="en-IN"/>
        </w:rPr>
      </w:pPr>
    </w:p>
    <w:p w14:paraId="462677B2">
      <w:pPr>
        <w:rPr>
          <w:rFonts w:hint="default"/>
          <w:lang w:val="en-IN"/>
        </w:rPr>
      </w:pPr>
      <w:r>
        <w:rPr>
          <w:rFonts w:hint="default"/>
          <w:lang w:val="en-IN"/>
        </w:rPr>
        <w:t>X = df[["Hours", "Attendance"]]</w:t>
      </w:r>
    </w:p>
    <w:p w14:paraId="556AB2C0">
      <w:pPr>
        <w:rPr>
          <w:rFonts w:hint="default"/>
          <w:lang w:val="en-IN"/>
        </w:rPr>
      </w:pPr>
      <w:r>
        <w:rPr>
          <w:rFonts w:hint="default"/>
          <w:lang w:val="en-IN"/>
        </w:rPr>
        <w:t>y = df["Result"]</w:t>
      </w:r>
    </w:p>
    <w:p w14:paraId="22C07742">
      <w:pPr>
        <w:rPr>
          <w:rFonts w:hint="default"/>
          <w:lang w:val="en-IN"/>
        </w:rPr>
      </w:pPr>
    </w:p>
    <w:p w14:paraId="241EA195">
      <w:pPr>
        <w:rPr>
          <w:rFonts w:hint="default"/>
          <w:lang w:val="en-IN"/>
        </w:rPr>
      </w:pPr>
      <w:r>
        <w:rPr>
          <w:rFonts w:hint="default"/>
          <w:lang w:val="en-IN"/>
        </w:rPr>
        <w:t># Model</w:t>
      </w:r>
    </w:p>
    <w:p w14:paraId="3BAE3429">
      <w:pPr>
        <w:rPr>
          <w:rFonts w:hint="default"/>
          <w:lang w:val="en-IN"/>
        </w:rPr>
      </w:pPr>
      <w:r>
        <w:rPr>
          <w:rFonts w:hint="default"/>
          <w:lang w:val="en-IN"/>
        </w:rPr>
        <w:t>model = RandomForestClassifier(n_estimators=5)</w:t>
      </w:r>
    </w:p>
    <w:p w14:paraId="3EE6A906">
      <w:pPr>
        <w:rPr>
          <w:rFonts w:hint="default"/>
          <w:lang w:val="en-IN"/>
        </w:rPr>
      </w:pPr>
    </w:p>
    <w:p w14:paraId="693A32CD">
      <w:pPr>
        <w:rPr>
          <w:rFonts w:hint="default"/>
          <w:lang w:val="en-IN"/>
        </w:rPr>
      </w:pPr>
      <w:r>
        <w:rPr>
          <w:rFonts w:hint="default"/>
          <w:lang w:val="en-IN"/>
        </w:rPr>
        <w:t># Train</w:t>
      </w:r>
    </w:p>
    <w:p w14:paraId="640572C0">
      <w:pPr>
        <w:rPr>
          <w:rFonts w:hint="default"/>
          <w:lang w:val="en-IN"/>
        </w:rPr>
      </w:pPr>
      <w:r>
        <w:rPr>
          <w:rFonts w:hint="default"/>
          <w:lang w:val="en-IN"/>
        </w:rPr>
        <w:t>model.fit(X, y)</w:t>
      </w:r>
    </w:p>
    <w:p w14:paraId="3D0301E0">
      <w:pPr>
        <w:rPr>
          <w:rFonts w:hint="default"/>
          <w:lang w:val="en-IN"/>
        </w:rPr>
      </w:pPr>
    </w:p>
    <w:p w14:paraId="2C85E5B5">
      <w:pPr>
        <w:rPr>
          <w:rFonts w:hint="default"/>
          <w:lang w:val="en-IN"/>
        </w:rPr>
      </w:pPr>
      <w:r>
        <w:rPr>
          <w:rFonts w:hint="default"/>
          <w:lang w:val="en-IN"/>
        </w:rPr>
        <w:t># Predict</w:t>
      </w:r>
    </w:p>
    <w:p w14:paraId="43EF77C5">
      <w:pPr>
        <w:rPr>
          <w:rFonts w:hint="default"/>
          <w:lang w:val="en-IN"/>
        </w:rPr>
      </w:pPr>
      <w:r>
        <w:rPr>
          <w:rFonts w:hint="default"/>
          <w:lang w:val="en-IN"/>
        </w:rPr>
        <w:t>print(model.predict([[5, 75]]))</w:t>
      </w:r>
    </w:p>
    <w:p w14:paraId="27AAC9E3">
      <w:pPr>
        <w:pStyle w:val="2"/>
      </w:pPr>
      <w:r>
        <w:t>5. KNN &amp; SVM (40 mins)</w:t>
      </w:r>
    </w:p>
    <w:p w14:paraId="5EEA6075">
      <w:pPr>
        <w:pStyle w:val="3"/>
      </w:pPr>
      <w:r>
        <w:t>KNN</w:t>
      </w:r>
    </w:p>
    <w:p w14:paraId="3A6925B5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1. Definition</w:t>
      </w:r>
    </w:p>
    <w:p w14:paraId="21CD5124">
      <w:pPr>
        <w:pStyle w:val="35"/>
        <w:keepNext w:val="0"/>
        <w:keepLines w:val="0"/>
        <w:widowControl/>
        <w:suppressLineNumbers w:val="0"/>
      </w:pPr>
      <w:r>
        <w:t xml:space="preserve">K-Nearest Neighbors (KNN) is a supervised learning algorithm used for </w:t>
      </w:r>
      <w:r>
        <w:rPr>
          <w:rStyle w:val="36"/>
        </w:rPr>
        <w:t>classification and regression</w:t>
      </w:r>
      <w:r>
        <w:t xml:space="preserve">, where the prediction for a new data point is based on the </w:t>
      </w:r>
      <w:r>
        <w:rPr>
          <w:rStyle w:val="36"/>
        </w:rPr>
        <w:t>nearest K data points</w:t>
      </w:r>
      <w:r>
        <w:t xml:space="preserve"> in the training dataset.</w:t>
      </w:r>
    </w:p>
    <w:p w14:paraId="5F9A55F6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E5A7C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2. Core Idea</w:t>
      </w:r>
    </w:p>
    <w:p w14:paraId="29B659B0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“Similar data points are close to each other”</w:t>
      </w:r>
    </w:p>
    <w:p w14:paraId="2E4C9DFE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8A893">
      <w:pPr>
        <w:pStyle w:val="3"/>
        <w:keepNext w:val="0"/>
        <w:keepLines w:val="0"/>
        <w:widowControl/>
        <w:suppressLineNumbers w:val="0"/>
      </w:pPr>
      <w:r>
        <w:t xml:space="preserve"> Intuition </w:t>
      </w:r>
    </w:p>
    <w:p w14:paraId="245A8DDD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“If a new student behaves like students who passed, then he will also pass.”</w:t>
      </w:r>
    </w:p>
    <w:p w14:paraId="2D24060B">
      <w:pPr>
        <w:pStyle w:val="35"/>
        <w:keepNext w:val="0"/>
        <w:keepLines w:val="0"/>
        <w:widowControl/>
        <w:suppressLineNumbers w:val="0"/>
      </w:pPr>
      <w:r>
        <w:t xml:space="preserve">KNN works based on </w:t>
      </w:r>
      <w:r>
        <w:rPr>
          <w:rStyle w:val="36"/>
        </w:rPr>
        <w:t>similarity (distance)</w:t>
      </w:r>
    </w:p>
    <w:p w14:paraId="27741B6D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0DE6D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3. Concept Visualization</w:t>
      </w:r>
    </w:p>
    <w:p w14:paraId="7C64A64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</w:t>
      </w:r>
      <w:r>
        <w:drawing>
          <wp:inline distT="0" distB="0" distL="114300" distR="114300">
            <wp:extent cx="4949825" cy="2081530"/>
            <wp:effectExtent l="0" t="0" r="0" b="0"/>
            <wp:docPr id="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12"/>
                    <pic:cNvPicPr>
                      <a:picLocks noChangeAspect="1"/>
                    </pic:cNvPicPr>
                  </pic:nvPicPr>
                  <pic:blipFill>
                    <a:blip r:embed="rId7"/>
                    <a:srcRect l="3341" t="14735" r="3640" b="11635"/>
                    <a:stretch>
                      <a:fillRect/>
                    </a:stretch>
                  </pic:blipFill>
                  <pic:spPr>
                    <a:xfrm>
                      <a:off x="0" y="0"/>
                      <a:ext cx="4949825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5FA13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3DB268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2556ABF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X</w:t>
      </w:r>
      <w:r>
        <w:t xml:space="preserve"> → New data point </w:t>
      </w:r>
    </w:p>
    <w:p w14:paraId="1A9B449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Find nearest points </w:t>
      </w:r>
    </w:p>
    <w:p w14:paraId="2DC4672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Count neighbors </w:t>
      </w:r>
    </w:p>
    <w:p w14:paraId="481A699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Assign majority class </w:t>
      </w:r>
    </w:p>
    <w:p w14:paraId="7BF89893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ED809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How KNN Works (Step-by-Step)</w:t>
      </w:r>
    </w:p>
    <w:p w14:paraId="5F61AC64">
      <w:pPr>
        <w:pStyle w:val="4"/>
        <w:keepNext w:val="0"/>
        <w:keepLines w:val="0"/>
        <w:widowControl/>
        <w:suppressLineNumbers w:val="0"/>
      </w:pPr>
      <w:r>
        <w:t>Step 1: Choose K</w:t>
      </w:r>
    </w:p>
    <w:p w14:paraId="49C8679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Number of neighbors (e.g., 3, 5) </w:t>
      </w:r>
    </w:p>
    <w:p w14:paraId="60B90A5A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148B6">
      <w:pPr>
        <w:pStyle w:val="4"/>
        <w:keepNext w:val="0"/>
        <w:keepLines w:val="0"/>
        <w:widowControl/>
        <w:suppressLineNumbers w:val="0"/>
      </w:pPr>
      <w:r>
        <w:t>Step 2: Calculate Distance</w:t>
      </w:r>
    </w:p>
    <w:p w14:paraId="7068895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Compute distance between new point and all training points </w:t>
      </w:r>
    </w:p>
    <w:p w14:paraId="79C91B2D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0E3C1">
      <w:pPr>
        <w:pStyle w:val="4"/>
        <w:keepNext w:val="0"/>
        <w:keepLines w:val="0"/>
        <w:widowControl/>
        <w:suppressLineNumbers w:val="0"/>
      </w:pPr>
      <w:r>
        <w:t>Step 3: Find Nearest K Points</w:t>
      </w:r>
    </w:p>
    <w:p w14:paraId="4659A87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Select closest K neighbors </w:t>
      </w:r>
    </w:p>
    <w:p w14:paraId="2ACB5472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832F4">
      <w:pPr>
        <w:pStyle w:val="4"/>
        <w:keepNext w:val="0"/>
        <w:keepLines w:val="0"/>
        <w:widowControl/>
        <w:suppressLineNumbers w:val="0"/>
      </w:pPr>
      <w:r>
        <w:t>Step 4: Make Prediction</w:t>
      </w:r>
    </w:p>
    <w:p w14:paraId="08CD852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Classification → Majority vote</w:t>
      </w:r>
      <w:r>
        <w:t xml:space="preserve"> </w:t>
      </w:r>
    </w:p>
    <w:p w14:paraId="00A0ECD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Regression → Average</w:t>
      </w:r>
      <w:r>
        <w:t xml:space="preserve"> </w:t>
      </w:r>
    </w:p>
    <w:p w14:paraId="5EA9F503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88363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5. Distance Metrics (Important)</w:t>
      </w:r>
    </w:p>
    <w:p w14:paraId="4ADB3DDD">
      <w:pPr>
        <w:pStyle w:val="3"/>
        <w:keepNext w:val="0"/>
        <w:keepLines w:val="0"/>
        <w:widowControl/>
        <w:suppressLineNumbers w:val="0"/>
      </w:pPr>
      <w:r>
        <w:t>Euclidean Distance (Most Common)</w:t>
      </w:r>
    </w:p>
    <w:p w14:paraId="7B96DB2C">
      <w:pPr>
        <w:keepNext w:val="0"/>
        <w:keepLines w:val="0"/>
        <w:widowControl/>
        <w:suppressLineNumbers w:val="0"/>
        <w:jc w:val="left"/>
        <w:rPr>
          <w:rFonts w:hint="default"/>
          <w:lang w:val="en-IN"/>
        </w:rPr>
      </w:pPr>
    </w:p>
    <w:p w14:paraId="29DBE5F0">
      <w:pPr>
        <w:keepNext w:val="0"/>
        <w:keepLines w:val="0"/>
        <w:widowControl/>
        <w:suppressLineNumbers w:val="0"/>
        <w:jc w:val="left"/>
        <w:rPr>
          <w:rFonts w:hint="default"/>
          <w:lang w:val="en-IN"/>
        </w:rPr>
      </w:pPr>
    </w:p>
    <w:p w14:paraId="79185308">
      <w:pPr>
        <w:keepNext w:val="0"/>
        <w:keepLines w:val="0"/>
        <w:widowControl/>
        <w:suppressLineNumbers w:val="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d = \sqrt{(x_1 - x_2)^2 + (y_1 - y_2)^2}</w:t>
      </w:r>
    </w:p>
    <w:p w14:paraId="5992993D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0FAD1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690F01D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Measures straight-line distance </w:t>
      </w:r>
    </w:p>
    <w:p w14:paraId="31A7BE9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Smaller distance → more similar points </w:t>
      </w:r>
    </w:p>
    <w:p w14:paraId="6F0A33E6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4F941">
      <w:pPr>
        <w:pStyle w:val="3"/>
        <w:keepNext w:val="0"/>
        <w:keepLines w:val="0"/>
        <w:widowControl/>
        <w:suppressLineNumbers w:val="0"/>
      </w:pPr>
      <w:r>
        <w:t>Other Distance Metrics (Add This – Important)</w:t>
      </w:r>
    </w:p>
    <w:p w14:paraId="099DB96B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Manhattan Distance</w:t>
      </w:r>
      <w:r>
        <w:t xml:space="preserve"> → grid-based distance </w:t>
      </w:r>
    </w:p>
    <w:p w14:paraId="5076E64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Minkowski Distance</w:t>
      </w:r>
      <w:r>
        <w:t xml:space="preserve"> → general form </w:t>
      </w:r>
    </w:p>
    <w:p w14:paraId="0D76690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Cosine Distance</w:t>
      </w:r>
      <w:r>
        <w:t xml:space="preserve"> → used in text data </w:t>
      </w:r>
    </w:p>
    <w:p w14:paraId="55F93230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“Different distance metrics work better for different data types.”</w:t>
      </w:r>
    </w:p>
    <w:p w14:paraId="402523C9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B5638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6. Choosing K Value</w:t>
      </w:r>
    </w:p>
    <w:p w14:paraId="718CB7E0">
      <w:pPr>
        <w:pStyle w:val="3"/>
        <w:keepNext w:val="0"/>
        <w:keepLines w:val="0"/>
        <w:widowControl/>
        <w:suppressLineNumbers w:val="0"/>
      </w:pPr>
      <w:r>
        <w:t>Small K (e.g., K = 1)</w:t>
      </w:r>
    </w:p>
    <w:p w14:paraId="1DCBB8B6">
      <w:pPr>
        <w:pStyle w:val="35"/>
        <w:keepNext w:val="0"/>
        <w:keepLines w:val="0"/>
        <w:widowControl/>
        <w:suppressLineNumbers w:val="0"/>
      </w:pPr>
      <w:r>
        <w:t>✔ Captures fine details</w:t>
      </w:r>
      <w:r>
        <w:br w:type="textWrapping"/>
      </w:r>
      <w:r>
        <w:t>❌ Sensitive to noise (overfitting)</w:t>
      </w:r>
    </w:p>
    <w:p w14:paraId="3578864F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C6D0D">
      <w:pPr>
        <w:pStyle w:val="3"/>
        <w:keepNext w:val="0"/>
        <w:keepLines w:val="0"/>
        <w:widowControl/>
        <w:suppressLineNumbers w:val="0"/>
      </w:pPr>
      <w:r>
        <w:t>Large K</w:t>
      </w:r>
    </w:p>
    <w:p w14:paraId="5742835B">
      <w:pPr>
        <w:pStyle w:val="35"/>
        <w:keepNext w:val="0"/>
        <w:keepLines w:val="0"/>
        <w:widowControl/>
        <w:suppressLineNumbers w:val="0"/>
      </w:pPr>
      <w:r>
        <w:t>✔ More stable</w:t>
      </w:r>
      <w:r>
        <w:br w:type="textWrapping"/>
      </w:r>
      <w:r>
        <w:t>❌ May ignore patterns (underfitting)</w:t>
      </w:r>
    </w:p>
    <w:p w14:paraId="28E28C2F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961A2">
      <w:pPr>
        <w:pStyle w:val="3"/>
        <w:keepNext w:val="0"/>
        <w:keepLines w:val="0"/>
        <w:widowControl/>
        <w:suppressLineNumbers w:val="0"/>
      </w:pPr>
      <w:r>
        <w:t>Rule</w:t>
      </w:r>
    </w:p>
    <w:p w14:paraId="1BCBAED5">
      <w:pPr>
        <w:pStyle w:val="35"/>
        <w:keepNext w:val="0"/>
        <w:keepLines w:val="0"/>
        <w:widowControl/>
        <w:suppressLineNumbers w:val="0"/>
      </w:pPr>
      <w:r>
        <w:t xml:space="preserve">Choose </w:t>
      </w:r>
      <w:r>
        <w:rPr>
          <w:rStyle w:val="36"/>
        </w:rPr>
        <w:t>odd K</w:t>
      </w:r>
      <w:r>
        <w:t xml:space="preserve"> (to avoid tie)</w:t>
      </w:r>
      <w:r>
        <w:br w:type="textWrapping"/>
      </w:r>
      <w:r>
        <w:t>Use validation to select best K</w:t>
      </w:r>
    </w:p>
    <w:p w14:paraId="1DC1A211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3F604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7. Simple Example</w:t>
      </w:r>
    </w:p>
    <w:p w14:paraId="4E253E86">
      <w:pPr>
        <w:pStyle w:val="35"/>
        <w:keepNext w:val="0"/>
        <w:keepLines w:val="0"/>
        <w:widowControl/>
        <w:suppressLineNumbers w:val="0"/>
      </w:pPr>
      <w:r>
        <w:t>Problem: Pass/Fail</w:t>
      </w:r>
      <w:r>
        <w:br w:type="textWrapping"/>
      </w:r>
      <w:r>
        <w:t>K = 3</w:t>
      </w:r>
    </w:p>
    <w:p w14:paraId="0198F7AD">
      <w:pPr>
        <w:pStyle w:val="35"/>
        <w:keepNext w:val="0"/>
        <w:keepLines w:val="0"/>
        <w:widowControl/>
        <w:suppressLineNumbers w:val="0"/>
      </w:pPr>
      <w:r>
        <w:t>Nearest neighbors:</w:t>
      </w:r>
    </w:p>
    <w:p w14:paraId="7CFAFED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Pass </w:t>
      </w:r>
    </w:p>
    <w:p w14:paraId="37EE208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Pass </w:t>
      </w:r>
    </w:p>
    <w:p w14:paraId="108428D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Fail </w:t>
      </w:r>
    </w:p>
    <w:p w14:paraId="7F04E652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D39B3">
      <w:pPr>
        <w:pStyle w:val="3"/>
        <w:keepNext w:val="0"/>
        <w:keepLines w:val="0"/>
        <w:widowControl/>
        <w:suppressLineNumbers w:val="0"/>
      </w:pPr>
      <w:r>
        <w:t>Prediction</w:t>
      </w:r>
    </w:p>
    <w:p w14:paraId="00DA0104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Pass (majority vote)</w:t>
      </w:r>
    </w:p>
    <w:p w14:paraId="4229BCB7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E6EE80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8. Why KNN Works</w:t>
      </w:r>
    </w:p>
    <w:p w14:paraId="43B5AF63">
      <w:pPr>
        <w:pStyle w:val="35"/>
        <w:keepNext w:val="0"/>
        <w:keepLines w:val="0"/>
        <w:widowControl/>
        <w:suppressLineNumbers w:val="0"/>
      </w:pPr>
      <w:r>
        <w:t>✔ Based on similarity</w:t>
      </w:r>
      <w:r>
        <w:br w:type="textWrapping"/>
      </w:r>
      <w:r>
        <w:t>✔ No assumptions about data</w:t>
      </w:r>
      <w:r>
        <w:br w:type="textWrapping"/>
      </w:r>
      <w:r>
        <w:t>✔ Works well for simple patterns</w:t>
      </w:r>
    </w:p>
    <w:p w14:paraId="3477EB45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4F4E1">
      <w:pPr>
        <w:pStyle w:val="2"/>
        <w:keepNext w:val="0"/>
        <w:keepLines w:val="0"/>
        <w:widowControl/>
        <w:numPr>
          <w:ilvl w:val="0"/>
          <w:numId w:val="59"/>
        </w:numPr>
        <w:suppressLineNumbers w:val="0"/>
      </w:pPr>
      <w:r>
        <w:rPr>
          <w:rStyle w:val="36"/>
          <w:b/>
          <w:bCs/>
        </w:rPr>
        <w:t>Important Concept: Feature Scaling</w:t>
      </w:r>
    </w:p>
    <w:p w14:paraId="46CC26A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</w:pPr>
      <w:r>
        <w:t>Problem</w:t>
      </w:r>
    </w:p>
    <w:p w14:paraId="3B2E7164">
      <w:pPr>
        <w:pStyle w:val="35"/>
        <w:keepNext w:val="0"/>
        <w:keepLines w:val="0"/>
        <w:widowControl/>
        <w:suppressLineNumbers w:val="0"/>
      </w:pPr>
      <w:r>
        <w:t>Different feature ranges:</w:t>
      </w:r>
    </w:p>
    <w:p w14:paraId="03F705E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Hours → 1–10 </w:t>
      </w:r>
    </w:p>
    <w:p w14:paraId="0EB1FE9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Salary → 10,000–1,00,000 </w:t>
      </w:r>
    </w:p>
    <w:p w14:paraId="4B9EC91C">
      <w:pPr>
        <w:pStyle w:val="35"/>
        <w:keepNext w:val="0"/>
        <w:keepLines w:val="0"/>
        <w:widowControl/>
        <w:suppressLineNumbers w:val="0"/>
      </w:pPr>
      <w:r>
        <w:t>Larger values dominate distance</w:t>
      </w:r>
    </w:p>
    <w:p w14:paraId="500668E1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BE425">
      <w:pPr>
        <w:pStyle w:val="3"/>
        <w:keepNext w:val="0"/>
        <w:keepLines w:val="0"/>
        <w:widowControl/>
        <w:suppressLineNumbers w:val="0"/>
      </w:pPr>
      <w:r>
        <w:t>Solution</w:t>
      </w:r>
    </w:p>
    <w:p w14:paraId="76BA281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Standardization</w:t>
      </w:r>
      <w:r>
        <w:t xml:space="preserve"> </w:t>
      </w:r>
    </w:p>
    <w:p w14:paraId="0B0A57E1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Normalization</w:t>
      </w:r>
      <w:r>
        <w:t xml:space="preserve"> </w:t>
      </w:r>
    </w:p>
    <w:p w14:paraId="11F4E786">
      <w:pPr>
        <w:pStyle w:val="35"/>
        <w:keepNext w:val="0"/>
        <w:keepLines w:val="0"/>
        <w:widowControl/>
        <w:suppressLineNumbers w:val="0"/>
      </w:pPr>
      <w:r>
        <w:t>Very important for:</w:t>
      </w:r>
    </w:p>
    <w:p w14:paraId="3A3165C1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KNN </w:t>
      </w:r>
    </w:p>
    <w:p w14:paraId="1C0CC80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SVM </w:t>
      </w:r>
    </w:p>
    <w:p w14:paraId="5E6B9A20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2CB47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10. Important Hyperparameters (Missing – Added)</w:t>
      </w:r>
    </w:p>
    <w:p w14:paraId="134D93A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n_neighbors (K)</w:t>
      </w:r>
      <w:r>
        <w:t xml:space="preserve"> → number of neighbors </w:t>
      </w:r>
    </w:p>
    <w:p w14:paraId="65302CB3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metric</w:t>
      </w:r>
      <w:r>
        <w:t xml:space="preserve"> → distance type (euclidean, manhattan) </w:t>
      </w:r>
    </w:p>
    <w:p w14:paraId="6005793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weights</w:t>
      </w:r>
      <w:r>
        <w:t xml:space="preserve">: </w:t>
      </w:r>
    </w:p>
    <w:p w14:paraId="10F43E9A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uniform → equal weight </w:t>
      </w:r>
    </w:p>
    <w:p w14:paraId="60BF4913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distance → closer points have more weight</w:t>
      </w:r>
    </w:p>
    <w:p w14:paraId="6DA2C5CA">
      <w:pPr>
        <w:pStyle w:val="35"/>
        <w:keepNext w:val="0"/>
        <w:keepLines w:val="0"/>
        <w:widowControl/>
        <w:suppressLineNumbers w:val="0"/>
        <w:rPr>
          <w:rFonts w:hint="default"/>
          <w:b/>
          <w:bCs/>
          <w:color w:val="0070C0"/>
          <w:lang w:val="en-IN"/>
        </w:rPr>
      </w:pPr>
      <w:r>
        <w:rPr>
          <w:rFonts w:hint="default"/>
          <w:b/>
          <w:bCs/>
          <w:color w:val="0070C0"/>
          <w:lang w:val="en-IN"/>
        </w:rPr>
        <w:t>Program:</w:t>
      </w:r>
    </w:p>
    <w:p w14:paraId="547B6519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from sklearn.neighbors import KNeighborsClassifier</w:t>
      </w:r>
    </w:p>
    <w:p w14:paraId="39E849BA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import pandas as pd</w:t>
      </w:r>
    </w:p>
    <w:p w14:paraId="128108EE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51FBE3EB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# Dataset</w:t>
      </w:r>
    </w:p>
    <w:p w14:paraId="5CE437B6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df = pd.DataFrame({</w:t>
      </w:r>
    </w:p>
    <w:p w14:paraId="4592E295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"Hours": [2, 4, 6, 8],</w:t>
      </w:r>
    </w:p>
    <w:p w14:paraId="0EF95F55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"Attendance": [60, 70, 80, 90],</w:t>
      </w:r>
    </w:p>
    <w:p w14:paraId="2C9303FC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"Result": [0, 0, 1, 1]</w:t>
      </w:r>
    </w:p>
    <w:p w14:paraId="2749DEBA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})</w:t>
      </w:r>
    </w:p>
    <w:p w14:paraId="71731501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2052A916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X = df[["Hours", "Attendance"]]</w:t>
      </w:r>
    </w:p>
    <w:p w14:paraId="1DF0C3D6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y = df["Result"]</w:t>
      </w:r>
    </w:p>
    <w:p w14:paraId="5FBA9132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0EE2DAAE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# Model</w:t>
      </w:r>
    </w:p>
    <w:p w14:paraId="61BB6915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model = KNeighborsClassifier(n_neighbors=3)</w:t>
      </w:r>
    </w:p>
    <w:p w14:paraId="46A9F6A4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00DD2F8C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# Train</w:t>
      </w:r>
    </w:p>
    <w:p w14:paraId="2F14010C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model.fit(X, y)</w:t>
      </w:r>
    </w:p>
    <w:p w14:paraId="074D8A6E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37AB8A8F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# Predict</w:t>
      </w:r>
    </w:p>
    <w:p w14:paraId="143D54A0">
      <w:pPr>
        <w:pStyle w:val="35"/>
        <w:keepNext w:val="0"/>
        <w:keepLines w:val="0"/>
        <w:widowControl/>
        <w:suppressLineNumbers w:val="0"/>
        <w:rPr>
          <w:rFonts w:ascii="Courier New" w:hAnsi="Courier New"/>
          <w:sz w:val="18"/>
        </w:rPr>
      </w:pPr>
      <w:r>
        <w:rPr>
          <w:rFonts w:hint="default"/>
          <w:lang w:val="en-IN"/>
        </w:rPr>
        <w:t>print(model.predict([[5, 75]]))</w:t>
      </w:r>
      <w:r>
        <w:rPr>
          <w:rFonts w:ascii="Courier New" w:hAnsi="Courier New"/>
          <w:sz w:val="18"/>
        </w:rPr>
        <w:br w:type="textWrapping"/>
      </w:r>
    </w:p>
    <w:p w14:paraId="29F19B63">
      <w:pPr>
        <w:pStyle w:val="35"/>
        <w:keepNext w:val="0"/>
        <w:keepLines w:val="0"/>
        <w:widowControl/>
        <w:suppressLineNumbers w:val="0"/>
        <w:rPr>
          <w:b/>
          <w:bCs/>
          <w:color w:val="0070C0"/>
        </w:rPr>
      </w:pPr>
      <w:r>
        <w:rPr>
          <w:b/>
          <w:bCs/>
          <w:color w:val="0070C0"/>
        </w:rPr>
        <w:t>SVM</w:t>
      </w:r>
    </w:p>
    <w:p w14:paraId="5B1281C6">
      <w:pPr>
        <w:pStyle w:val="35"/>
        <w:keepNext w:val="0"/>
        <w:keepLines w:val="0"/>
        <w:widowControl/>
        <w:suppressLineNumbers w:val="0"/>
        <w:rPr>
          <w:color w:val="0070C0"/>
        </w:rPr>
      </w:pPr>
      <w:r>
        <w:rPr>
          <w:rStyle w:val="36"/>
          <w:color w:val="0070C0"/>
        </w:rPr>
        <w:t>1. Definition</w:t>
      </w:r>
    </w:p>
    <w:p w14:paraId="5DDC03A2">
      <w:pPr>
        <w:pStyle w:val="35"/>
        <w:keepNext w:val="0"/>
        <w:keepLines w:val="0"/>
        <w:widowControl/>
        <w:suppressLineNumbers w:val="0"/>
      </w:pPr>
      <w:r>
        <w:t xml:space="preserve">Support Vector Machine (SVM) is a supervised learning algorithm used for </w:t>
      </w:r>
      <w:r>
        <w:rPr>
          <w:rStyle w:val="36"/>
        </w:rPr>
        <w:t>classification and regression</w:t>
      </w:r>
      <w:r>
        <w:t xml:space="preserve">, which finds the </w:t>
      </w:r>
      <w:r>
        <w:rPr>
          <w:rStyle w:val="36"/>
        </w:rPr>
        <w:t>optimal boundary (hyperplane)</w:t>
      </w:r>
      <w:r>
        <w:t xml:space="preserve"> that best separates data points of different classes with the </w:t>
      </w:r>
      <w:r>
        <w:rPr>
          <w:rStyle w:val="36"/>
        </w:rPr>
        <w:t>maximum margin</w:t>
      </w:r>
      <w:r>
        <w:t>.</w:t>
      </w:r>
    </w:p>
    <w:p w14:paraId="34273C78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CA9B76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2. Core Idea</w:t>
      </w:r>
    </w:p>
    <w:p w14:paraId="2CB35F4B">
      <w:pPr>
        <w:pStyle w:val="35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  <w:szCs w:val="24"/>
        </w:rPr>
        <w:t>“Find the best boundary that separates classes as clearly as possible”</w:t>
      </w:r>
    </w:p>
    <w:p w14:paraId="337184AC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D81ED">
      <w:pPr>
        <w:pStyle w:val="3"/>
        <w:keepNext w:val="0"/>
        <w:keepLines w:val="0"/>
        <w:widowControl/>
        <w:suppressLineNumbers w:val="0"/>
      </w:pPr>
      <w:r>
        <w:t>Intuition (How to start in class)</w:t>
      </w:r>
    </w:p>
    <w:p w14:paraId="6E4C039A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“Imagine two groups of students: Pass and Fail.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How do we draw a line to separate them?”</w:t>
      </w:r>
    </w:p>
    <w:p w14:paraId="31D9DF6E">
      <w:pPr>
        <w:pStyle w:val="35"/>
        <w:keepNext w:val="0"/>
        <w:keepLines w:val="0"/>
        <w:widowControl/>
        <w:suppressLineNumbers w:val="0"/>
      </w:pPr>
      <w:r>
        <w:t>👉 Many lines are possible</w:t>
      </w:r>
      <w:r>
        <w:br w:type="textWrapping"/>
      </w:r>
      <w:r>
        <w:t xml:space="preserve">👉 But we choose the </w:t>
      </w:r>
      <w:r>
        <w:rPr>
          <w:rStyle w:val="36"/>
        </w:rPr>
        <w:t>best line</w:t>
      </w:r>
    </w:p>
    <w:p w14:paraId="1B99CCC0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86E22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3. Concept Visualization</w:t>
      </w:r>
    </w:p>
    <w:p w14:paraId="6B95784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</w:t>
      </w:r>
      <w:r>
        <w:drawing>
          <wp:inline distT="0" distB="0" distL="114300" distR="114300">
            <wp:extent cx="2374900" cy="2076450"/>
            <wp:effectExtent l="0" t="0" r="0" b="0"/>
            <wp:docPr id="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13"/>
                    <pic:cNvPicPr>
                      <a:picLocks noChangeAspect="1"/>
                    </pic:cNvPicPr>
                  </pic:nvPicPr>
                  <pic:blipFill>
                    <a:blip r:embed="rId8"/>
                    <a:srcRect l="18576" t="19564" r="38137" b="9194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DAF60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16389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7E64B88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Line → Hyperplane </w:t>
      </w:r>
    </w:p>
    <w:p w14:paraId="76CDAF1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Goal → Separate classes </w:t>
      </w:r>
    </w:p>
    <w:p w14:paraId="0BF597D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Best line → Maximum distance from both classes </w:t>
      </w:r>
    </w:p>
    <w:p w14:paraId="66EF48CB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4F783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Important Concepts</w:t>
      </w:r>
    </w:p>
    <w:p w14:paraId="45285F53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D4AAA">
      <w:pPr>
        <w:pStyle w:val="3"/>
        <w:keepNext w:val="0"/>
        <w:keepLines w:val="0"/>
        <w:widowControl/>
        <w:suppressLineNumbers w:val="0"/>
      </w:pPr>
      <w:r>
        <w:t>Hyperplane</w:t>
      </w:r>
    </w:p>
    <w:p w14:paraId="26B13C0E">
      <w:pPr>
        <w:pStyle w:val="4"/>
        <w:keepNext w:val="0"/>
        <w:keepLines w:val="0"/>
        <w:widowControl/>
        <w:suppressLineNumbers w:val="0"/>
      </w:pPr>
      <w:r>
        <w:t>Definition</w:t>
      </w:r>
    </w:p>
    <w:p w14:paraId="3D8D6E55">
      <w:pPr>
        <w:pStyle w:val="35"/>
        <w:keepNext w:val="0"/>
        <w:keepLines w:val="0"/>
        <w:widowControl/>
        <w:suppressLineNumbers w:val="0"/>
      </w:pPr>
      <w:r>
        <w:t>A boundary that separates data into different classes</w:t>
      </w:r>
    </w:p>
    <w:p w14:paraId="5ABDD6C1">
      <w:pPr>
        <w:pStyle w:val="4"/>
        <w:keepNext w:val="0"/>
        <w:keepLines w:val="0"/>
        <w:widowControl/>
        <w:suppressLineNumbers w:val="0"/>
      </w:pPr>
      <w:r>
        <w:t>Explanation</w:t>
      </w:r>
    </w:p>
    <w:p w14:paraId="7DBEBBD6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2D → line </w:t>
      </w:r>
    </w:p>
    <w:p w14:paraId="0863A2C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3D → plane </w:t>
      </w:r>
    </w:p>
    <w:p w14:paraId="5BBE817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Higher dimensions → hyperplane </w:t>
      </w:r>
    </w:p>
    <w:p w14:paraId="7700CBA2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633A0">
      <w:pPr>
        <w:pStyle w:val="3"/>
        <w:keepNext w:val="0"/>
        <w:keepLines w:val="0"/>
        <w:widowControl/>
        <w:suppressLineNumbers w:val="0"/>
      </w:pPr>
      <w:r>
        <w:t>Margin</w:t>
      </w:r>
    </w:p>
    <w:p w14:paraId="18A3014B">
      <w:pPr>
        <w:pStyle w:val="4"/>
        <w:keepNext w:val="0"/>
        <w:keepLines w:val="0"/>
        <w:widowControl/>
        <w:suppressLineNumbers w:val="0"/>
      </w:pPr>
      <w:r>
        <w:t>Definition</w:t>
      </w:r>
    </w:p>
    <w:p w14:paraId="4E7E2B65">
      <w:pPr>
        <w:pStyle w:val="35"/>
        <w:keepNext w:val="0"/>
        <w:keepLines w:val="0"/>
        <w:widowControl/>
        <w:suppressLineNumbers w:val="0"/>
      </w:pPr>
      <w:r>
        <w:t>Distance between hyperplane and nearest data points</w:t>
      </w:r>
    </w:p>
    <w:p w14:paraId="40C1DB3E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3837B">
      <w:pPr>
        <w:pStyle w:val="3"/>
        <w:keepNext w:val="0"/>
        <w:keepLines w:val="0"/>
        <w:widowControl/>
        <w:suppressLineNumbers w:val="0"/>
      </w:pPr>
      <w:r>
        <w:t>Goal</w:t>
      </w:r>
    </w:p>
    <w:p w14:paraId="429A809D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Maximize margin</w:t>
      </w:r>
    </w:p>
    <w:p w14:paraId="6814BC7E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43BA79">
      <w:pPr>
        <w:pStyle w:val="3"/>
        <w:keepNext w:val="0"/>
        <w:keepLines w:val="0"/>
        <w:widowControl/>
        <w:suppressLineNumbers w:val="0"/>
      </w:pPr>
      <w:r>
        <w:t>Support Vectors</w:t>
      </w:r>
    </w:p>
    <w:p w14:paraId="33347796">
      <w:pPr>
        <w:pStyle w:val="3"/>
        <w:keepNext w:val="0"/>
        <w:keepLines w:val="0"/>
        <w:widowControl/>
        <w:suppressLineNumbers w:val="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t>Definition</w:t>
      </w:r>
      <w:r>
        <w:rPr>
          <w:rFonts w:hint="default"/>
          <w:lang w:val="en-IN"/>
        </w:rPr>
        <w:t>:</w:t>
      </w:r>
      <w:r>
        <w:rPr>
          <w:rFonts w:hint="default"/>
          <w:b w:val="0"/>
          <w:bCs w:val="0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Points closest to the boundary</w:t>
      </w:r>
    </w:p>
    <w:p w14:paraId="46DC8278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B0665">
      <w:pPr>
        <w:pStyle w:val="4"/>
        <w:keepNext w:val="0"/>
        <w:keepLines w:val="0"/>
        <w:widowControl/>
        <w:suppressLineNumbers w:val="0"/>
      </w:pPr>
      <w:r>
        <w:t>Explanation</w:t>
      </w:r>
    </w:p>
    <w:p w14:paraId="03DAEBE7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They decide the position of the hyperplane </w:t>
      </w:r>
    </w:p>
    <w:p w14:paraId="52B8E897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Removing them → boundary changes </w:t>
      </w:r>
    </w:p>
    <w:p w14:paraId="15527089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F1A4F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Working of SVM (Step-by-Step)</w:t>
      </w:r>
    </w:p>
    <w:p w14:paraId="632714BB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Identify possible boundaries </w:t>
      </w:r>
    </w:p>
    <w:p w14:paraId="445BF8EC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Measure margin for each </w:t>
      </w:r>
    </w:p>
    <w:p w14:paraId="4475BC5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Choose boundary with </w:t>
      </w:r>
      <w:r>
        <w:rPr>
          <w:rStyle w:val="36"/>
        </w:rPr>
        <w:t>maximum margin</w:t>
      </w:r>
      <w:r>
        <w:t xml:space="preserve"> </w:t>
      </w:r>
    </w:p>
    <w:p w14:paraId="69EBED9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Use support vectors to define it </w:t>
      </w:r>
    </w:p>
    <w:p w14:paraId="41D1E125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9DF312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Simple Example</w:t>
      </w:r>
    </w:p>
    <w:p w14:paraId="13986264">
      <w:pPr>
        <w:pStyle w:val="35"/>
        <w:keepNext w:val="0"/>
        <w:keepLines w:val="0"/>
        <w:widowControl/>
        <w:suppressLineNumbers w:val="0"/>
      </w:pPr>
      <w:r>
        <w:t>Problem: Pass/Fail</w:t>
      </w:r>
    </w:p>
    <w:p w14:paraId="6E825908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Low hours → Fail </w:t>
      </w:r>
    </w:p>
    <w:p w14:paraId="7D76663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High hours → Pass </w:t>
      </w:r>
    </w:p>
    <w:p w14:paraId="02B3F622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156F6">
      <w:pPr>
        <w:pStyle w:val="3"/>
        <w:keepNext w:val="0"/>
        <w:keepLines w:val="0"/>
        <w:widowControl/>
        <w:suppressLineNumbers w:val="0"/>
      </w:pPr>
      <w:r>
        <w:t>Prediction</w:t>
      </w:r>
    </w:p>
    <w:p w14:paraId="3B48950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New point on Pass side → Pass </w:t>
      </w:r>
    </w:p>
    <w:p w14:paraId="1C13B7F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On Fail side → Fail </w:t>
      </w:r>
    </w:p>
    <w:p w14:paraId="2323394A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7A021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What if Data is NOT Linearly Separable?</w:t>
      </w:r>
    </w:p>
    <w:p w14:paraId="2D967CBB">
      <w:pPr>
        <w:pStyle w:val="3"/>
        <w:keepNext w:val="0"/>
        <w:keepLines w:val="0"/>
        <w:widowControl/>
        <w:suppressLineNumbers w:val="0"/>
      </w:pPr>
      <w:r>
        <w:t>Problem</w:t>
      </w:r>
    </w:p>
    <w:p w14:paraId="16BA9FA9">
      <w:pPr>
        <w:pStyle w:val="35"/>
        <w:keepNext w:val="0"/>
        <w:keepLines w:val="0"/>
        <w:widowControl/>
        <w:suppressLineNumbers w:val="0"/>
      </w:pPr>
      <w:r>
        <w:t>Straight line cannot separate data</w:t>
      </w:r>
    </w:p>
    <w:p w14:paraId="0141CFE7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2DDD5">
      <w:pPr>
        <w:pStyle w:val="3"/>
        <w:keepNext w:val="0"/>
        <w:keepLines w:val="0"/>
        <w:widowControl/>
        <w:suppressLineNumbers w:val="0"/>
      </w:pPr>
      <w:r>
        <w:t>Solution: Kernel Trick</w:t>
      </w:r>
    </w:p>
    <w:p w14:paraId="6DA86BBD">
      <w:pPr>
        <w:pStyle w:val="35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  <w:szCs w:val="24"/>
        </w:rPr>
        <w:t>“Convert data into higher dimension so it becomes separable”</w:t>
      </w:r>
    </w:p>
    <w:p w14:paraId="0E083CFC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C4E30">
      <w:pPr>
        <w:pStyle w:val="3"/>
        <w:keepNext w:val="0"/>
        <w:keepLines w:val="0"/>
        <w:widowControl/>
        <w:suppressLineNumbers w:val="0"/>
      </w:pPr>
      <w:r>
        <w:t>Common Kernels</w:t>
      </w:r>
    </w:p>
    <w:p w14:paraId="6C1978B9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Linear</w:t>
      </w:r>
      <w:r>
        <w:t xml:space="preserve"> → straight line </w:t>
      </w:r>
    </w:p>
    <w:p w14:paraId="37B5C682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Polynomial</w:t>
      </w:r>
      <w:r>
        <w:t xml:space="preserve"> → curved boundary </w:t>
      </w:r>
    </w:p>
    <w:p w14:paraId="7FB7415C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RBF (Gaussian)</w:t>
      </w:r>
      <w:r>
        <w:t xml:space="preserve"> → most used </w:t>
      </w:r>
    </w:p>
    <w:p w14:paraId="02580105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9AFC1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 xml:space="preserve">Soft Margin </w:t>
      </w:r>
    </w:p>
    <w:p w14:paraId="745E71C4">
      <w:pPr>
        <w:pStyle w:val="3"/>
        <w:keepNext w:val="0"/>
        <w:keepLines w:val="0"/>
        <w:widowControl/>
        <w:suppressLineNumbers w:val="0"/>
      </w:pPr>
      <w:r>
        <w:t>Real-world Problem</w:t>
      </w:r>
    </w:p>
    <w:p w14:paraId="38BBD7A9">
      <w:pPr>
        <w:pStyle w:val="35"/>
        <w:keepNext w:val="0"/>
        <w:keepLines w:val="0"/>
        <w:widowControl/>
        <w:suppressLineNumbers w:val="0"/>
      </w:pPr>
      <w:r>
        <w:t>Data is noisy → perfect separation not possible</w:t>
      </w:r>
    </w:p>
    <w:p w14:paraId="4CAA65AC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6EB58">
      <w:pPr>
        <w:pStyle w:val="3"/>
        <w:keepNext w:val="0"/>
        <w:keepLines w:val="0"/>
        <w:widowControl/>
        <w:suppressLineNumbers w:val="0"/>
      </w:pPr>
      <w:r>
        <w:t>Solution</w:t>
      </w:r>
    </w:p>
    <w:p w14:paraId="6206D61C">
      <w:pPr>
        <w:pStyle w:val="35"/>
        <w:keepNext w:val="0"/>
        <w:keepLines w:val="0"/>
        <w:widowControl/>
        <w:suppressLineNumbers w:val="0"/>
      </w:pPr>
      <w:r>
        <w:t>Allow some misclassification</w:t>
      </w:r>
    </w:p>
    <w:p w14:paraId="2ECBC43E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FBBCA">
      <w:pPr>
        <w:pStyle w:val="3"/>
        <w:keepNext w:val="0"/>
        <w:keepLines w:val="0"/>
        <w:widowControl/>
        <w:suppressLineNumbers w:val="0"/>
      </w:pPr>
      <w:r>
        <w:t>Idea</w:t>
      </w:r>
    </w:p>
    <w:p w14:paraId="79CF65BC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“Better to allow small mistakes than overfit completely”</w:t>
      </w:r>
    </w:p>
    <w:p w14:paraId="318D21CB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78E725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9. Important Hyperparameters (Very Important)</w:t>
      </w:r>
    </w:p>
    <w:p w14:paraId="2BF25F6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C (Regularization parameter)</w:t>
      </w:r>
      <w:r>
        <w:t xml:space="preserve"> </w:t>
      </w:r>
    </w:p>
    <w:p w14:paraId="6E5CEECC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High C → strict separation (overfitting risk) </w:t>
      </w:r>
    </w:p>
    <w:p w14:paraId="11A84A67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Low C → allows errors (better generalization) </w:t>
      </w:r>
    </w:p>
    <w:p w14:paraId="595542E0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C37B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Kernel</w:t>
      </w:r>
      <w:r>
        <w:t xml:space="preserve"> → type of boundary </w:t>
      </w:r>
    </w:p>
    <w:p w14:paraId="010C6E01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Gamma (for RBF kernel)</w:t>
      </w:r>
      <w:r>
        <w:t xml:space="preserve"> </w:t>
      </w:r>
    </w:p>
    <w:p w14:paraId="32CF0BBF">
      <w:pPr>
        <w:keepNext w:val="0"/>
        <w:keepLines w:val="0"/>
        <w:widowControl/>
        <w:numPr>
          <w:ilvl w:val="1"/>
          <w:numId w:val="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Controls influence of points </w:t>
      </w:r>
    </w:p>
    <w:p w14:paraId="52DD1457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1138C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 xml:space="preserve">Minimal Mathematical Idea </w:t>
      </w:r>
    </w:p>
    <w:p w14:paraId="504465CE">
      <w:pPr>
        <w:pStyle w:val="35"/>
        <w:keepNext w:val="0"/>
        <w:keepLines w:val="0"/>
        <w:widowControl/>
        <w:suppressLineNumbers w:val="0"/>
      </w:pPr>
      <w:r>
        <w:t>Decision boundary is represented as:</w:t>
      </w:r>
    </w:p>
    <w:p w14:paraId="27BC9839">
      <w:pPr>
        <w:pStyle w:val="35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W.</w:t>
      </w:r>
      <w:r>
        <w:t>x+b=0</w:t>
      </w:r>
    </w:p>
    <w:p w14:paraId="2DAE0B5C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B7DA3">
      <w:pPr>
        <w:pStyle w:val="3"/>
        <w:keepNext w:val="0"/>
        <w:keepLines w:val="0"/>
        <w:widowControl/>
        <w:suppressLineNumbers w:val="0"/>
      </w:pPr>
      <w:r>
        <w:t>Explain Simply</w:t>
      </w:r>
    </w:p>
    <w:p w14:paraId="7DF0968B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This represents the separating line/plane </w:t>
      </w:r>
    </w:p>
    <w:p w14:paraId="2DB0352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Model adjusts it to maximize margin </w:t>
      </w:r>
    </w:p>
    <w:p w14:paraId="37CA5010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2769D5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11. Importance of Feature Scaling (Very Important)</w:t>
      </w:r>
    </w:p>
    <w:p w14:paraId="0B6F8B82">
      <w:pPr>
        <w:pStyle w:val="3"/>
        <w:keepNext w:val="0"/>
        <w:keepLines w:val="0"/>
        <w:widowControl/>
        <w:suppressLineNumbers w:val="0"/>
      </w:pPr>
      <w:r>
        <w:t>❗ Problem</w:t>
      </w:r>
    </w:p>
    <w:p w14:paraId="7F0D7BE4">
      <w:pPr>
        <w:pStyle w:val="35"/>
        <w:keepNext w:val="0"/>
        <w:keepLines w:val="0"/>
        <w:widowControl/>
        <w:suppressLineNumbers w:val="0"/>
      </w:pPr>
      <w:r>
        <w:t>Different feature ranges affect boundary</w:t>
      </w:r>
    </w:p>
    <w:p w14:paraId="4BA6680F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2BF72">
      <w:pPr>
        <w:pStyle w:val="3"/>
        <w:keepNext w:val="0"/>
        <w:keepLines w:val="0"/>
        <w:widowControl/>
        <w:suppressLineNumbers w:val="0"/>
      </w:pPr>
      <w:r>
        <w:t>Solution</w:t>
      </w:r>
    </w:p>
    <w:p w14:paraId="0228547C">
      <w:pPr>
        <w:pStyle w:val="35"/>
        <w:keepNext w:val="0"/>
        <w:keepLines w:val="0"/>
        <w:widowControl/>
        <w:suppressLineNumbers w:val="0"/>
      </w:pPr>
      <w:r>
        <w:t>Always apply:</w:t>
      </w:r>
    </w:p>
    <w:p w14:paraId="59D8F33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Standardization </w:t>
      </w:r>
    </w:p>
    <w:p w14:paraId="32464EB1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Normalization </w:t>
      </w:r>
    </w:p>
    <w:p w14:paraId="6D58040F">
      <w:pPr>
        <w:pStyle w:val="35"/>
        <w:keepNext w:val="0"/>
        <w:keepLines w:val="0"/>
        <w:widowControl/>
        <w:suppressLineNumbers w:val="0"/>
      </w:pPr>
      <w:r>
        <w:t>Important for:</w:t>
      </w:r>
    </w:p>
    <w:p w14:paraId="506A6FD0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SVM </w:t>
      </w:r>
    </w:p>
    <w:p w14:paraId="19928FA9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KNN </w:t>
      </w:r>
    </w:p>
    <w:p w14:paraId="55F8EBA9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1BF95">
      <w:pPr>
        <w:keepNext w:val="0"/>
        <w:keepLines w:val="0"/>
        <w:widowControl/>
        <w:suppressLineNumbers w:val="0"/>
        <w:rPr>
          <w:color w:val="0070C0"/>
        </w:rPr>
      </w:pPr>
      <w:r>
        <w:rPr>
          <w:rStyle w:val="36"/>
          <w:b/>
          <w:bCs/>
          <w:color w:val="0070C0"/>
        </w:rPr>
        <w:t>10. Code Example</w:t>
      </w:r>
    </w:p>
    <w:p w14:paraId="6AA06A8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sklearn.svm import SVC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pandas as pd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Dataset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df = pd.DataFrame({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"Hours": [2, 4, 6, 8],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"Result": [0, 0, 1, 1]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 = df[["Hours"]]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 = df["Result"]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Model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 = SVC(kernel='linear')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Train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model.fit(X, y)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Predict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print(model.predict([[5]]))</w:t>
      </w:r>
    </w:p>
    <w:p w14:paraId="701D4B40">
      <w:pPr>
        <w:rPr>
          <w:rFonts w:hint="default"/>
          <w:b/>
          <w:bCs/>
          <w:color w:val="0070C0"/>
          <w:lang w:val="en-IN"/>
        </w:rPr>
      </w:pPr>
      <w:r>
        <w:rPr>
          <w:rFonts w:hint="default"/>
          <w:b/>
          <w:bCs/>
          <w:color w:val="0070C0"/>
          <w:lang w:val="en-IN"/>
        </w:rPr>
        <w:t>Unsupervised Learning:</w:t>
      </w:r>
    </w:p>
    <w:p w14:paraId="31B6F937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1. K-Means Clustering – Step-by-Step Explanation</w:t>
      </w:r>
    </w:p>
    <w:p w14:paraId="741F9056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 xml:space="preserve">Definition </w:t>
      </w:r>
    </w:p>
    <w:p w14:paraId="1E1A115B">
      <w:pPr>
        <w:pStyle w:val="35"/>
        <w:keepNext w:val="0"/>
        <w:keepLines w:val="0"/>
        <w:widowControl/>
        <w:suppressLineNumbers w:val="0"/>
      </w:pPr>
      <w:r>
        <w:t xml:space="preserve">K-Means is an algorithm that </w:t>
      </w:r>
      <w:r>
        <w:rPr>
          <w:rStyle w:val="36"/>
        </w:rPr>
        <w:t>divides data into K clusters</w:t>
      </w:r>
      <w:r>
        <w:t xml:space="preserve"> such that points in the same cluster are similar.</w:t>
      </w:r>
    </w:p>
    <w:p w14:paraId="4A50FC70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D6E54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Goal</w:t>
      </w:r>
    </w:p>
    <w:p w14:paraId="652F36B5">
      <w:pPr>
        <w:pStyle w:val="35"/>
        <w:keepNext w:val="0"/>
        <w:keepLines w:val="0"/>
        <w:widowControl/>
        <w:suppressLineNumbers w:val="0"/>
      </w:pPr>
      <w:r>
        <w:t>Minimize distance between:</w:t>
      </w:r>
    </w:p>
    <w:p w14:paraId="5B47FB7E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Data points </w:t>
      </w:r>
    </w:p>
    <w:p w14:paraId="0A9E082F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Their cluster center (centroid) </w:t>
      </w:r>
    </w:p>
    <w:p w14:paraId="577110A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</w:pPr>
    </w:p>
    <w:p w14:paraId="7B6FA78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</w:pPr>
    </w:p>
    <w:p w14:paraId="1E0130C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</w:pPr>
    </w:p>
    <w:p w14:paraId="06701FC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</w:pPr>
      <w:r>
        <w:rPr>
          <w:rFonts w:hint="default"/>
          <w:lang w:val="en-IN"/>
        </w:rPr>
        <w:t xml:space="preserve">      </w:t>
      </w:r>
      <w:r>
        <w:drawing>
          <wp:inline distT="0" distB="0" distL="114300" distR="114300">
            <wp:extent cx="4163060" cy="2114550"/>
            <wp:effectExtent l="0" t="0" r="0" b="0"/>
            <wp:docPr id="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14"/>
                    <pic:cNvPicPr>
                      <a:picLocks noChangeAspect="1"/>
                    </pic:cNvPicPr>
                  </pic:nvPicPr>
                  <pic:blipFill>
                    <a:blip r:embed="rId9"/>
                    <a:srcRect l="4815" t="21569" r="19306" b="5882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44D74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1F328C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 xml:space="preserve">Detailed Steps </w:t>
      </w:r>
      <w:bookmarkStart w:id="0" w:name="_GoBack"/>
      <w:bookmarkEnd w:id="0"/>
    </w:p>
    <w:p w14:paraId="4C23C4AC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7FED1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Step 1: Choose K (Number of Clusters)</w:t>
      </w:r>
    </w:p>
    <w:p w14:paraId="04E40E54">
      <w:pPr>
        <w:pStyle w:val="35"/>
        <w:keepNext w:val="0"/>
        <w:keepLines w:val="0"/>
        <w:widowControl/>
        <w:suppressLineNumbers w:val="0"/>
      </w:pPr>
      <w:r>
        <w:t>Say this:</w:t>
      </w:r>
    </w:p>
    <w:p w14:paraId="35E35169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“First, we decide how many groups we want.”</w:t>
      </w:r>
    </w:p>
    <w:p w14:paraId="3E8CD36B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Example: K = 3 </w:t>
      </w:r>
    </w:p>
    <w:p w14:paraId="13A5647D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Means → we want 3 clusters </w:t>
      </w:r>
    </w:p>
    <w:p w14:paraId="77B1E163">
      <w:pPr>
        <w:pStyle w:val="35"/>
        <w:keepNext w:val="0"/>
        <w:keepLines w:val="0"/>
        <w:widowControl/>
        <w:suppressLineNumbers w:val="0"/>
      </w:pPr>
      <w:r>
        <w:t>This is user-defined</w:t>
      </w:r>
    </w:p>
    <w:p w14:paraId="43B7A18A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30681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Step 2: Initialize Centroids</w:t>
      </w:r>
    </w:p>
    <w:p w14:paraId="3A81ECF4">
      <w:pPr>
        <w:pStyle w:val="35"/>
        <w:keepNext w:val="0"/>
        <w:keepLines w:val="0"/>
        <w:widowControl/>
        <w:suppressLineNumbers w:val="0"/>
      </w:pPr>
      <w:r>
        <w:t>Say:</w:t>
      </w:r>
    </w:p>
    <w:p w14:paraId="4A9BB77E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“We randomly place K points in the dataset. These are temporary centers.”</w:t>
      </w:r>
    </w:p>
    <w:p w14:paraId="562C8224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These are called </w:t>
      </w:r>
      <w:r>
        <w:rPr>
          <w:rStyle w:val="36"/>
        </w:rPr>
        <w:t>centroids</w:t>
      </w:r>
      <w:r>
        <w:t xml:space="preserve"> </w:t>
      </w:r>
    </w:p>
    <w:p w14:paraId="3D0BDECE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Initially random → not accurate </w:t>
      </w:r>
    </w:p>
    <w:p w14:paraId="3B49AB47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D5589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Step 3: Assign Points to Nearest Centroid</w:t>
      </w:r>
    </w:p>
    <w:p w14:paraId="3479276C">
      <w:pPr>
        <w:pStyle w:val="35"/>
        <w:keepNext w:val="0"/>
        <w:keepLines w:val="0"/>
        <w:widowControl/>
        <w:suppressLineNumbers w:val="0"/>
      </w:pPr>
      <w:r>
        <w:t>Say:</w:t>
      </w:r>
    </w:p>
    <w:p w14:paraId="76CA410C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“Each data point joins the closest centroid.”</w:t>
      </w:r>
    </w:p>
    <w:p w14:paraId="43E93066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Distance usually = Euclidean distance </w:t>
      </w:r>
    </w:p>
    <w:p w14:paraId="2D6993B2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Result → clusters are formed </w:t>
      </w:r>
    </w:p>
    <w:p w14:paraId="08A1402A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74F8C6BA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Points near centroid 1 → Cluster 1 </w:t>
      </w:r>
    </w:p>
    <w:p w14:paraId="7C7AC35A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Points near centroid 2 → Cluster 2 </w:t>
      </w:r>
    </w:p>
    <w:p w14:paraId="62CD26A3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5B8D2">
      <w:pPr>
        <w:pStyle w:val="3"/>
        <w:keepNext w:val="0"/>
        <w:keepLines w:val="0"/>
        <w:widowControl/>
        <w:suppressLineNumbers w:val="0"/>
      </w:pPr>
      <w:r>
        <w:t xml:space="preserve"> </w:t>
      </w:r>
      <w:r>
        <w:rPr>
          <w:rStyle w:val="36"/>
          <w:b/>
          <w:bCs/>
        </w:rPr>
        <w:t>Step 4: Update Centroids</w:t>
      </w:r>
    </w:p>
    <w:p w14:paraId="54FAEC94">
      <w:pPr>
        <w:pStyle w:val="35"/>
        <w:keepNext w:val="0"/>
        <w:keepLines w:val="0"/>
        <w:widowControl/>
        <w:suppressLineNumbers w:val="0"/>
      </w:pPr>
      <w:r>
        <w:t>Say:</w:t>
      </w:r>
    </w:p>
    <w:p w14:paraId="6A34EF72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“Now we recalculate the center of each cluster.”</w:t>
      </w:r>
    </w:p>
    <w:p w14:paraId="67BA9443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 xml:space="preserve">Take mean of all points in cluster </w:t>
      </w:r>
    </w:p>
    <w:p w14:paraId="61C42DAC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 xml:space="preserve">Move centroid to that position </w:t>
      </w:r>
    </w:p>
    <w:p w14:paraId="7D14DFB5">
      <w:pPr>
        <w:pStyle w:val="35"/>
        <w:keepNext w:val="0"/>
        <w:keepLines w:val="0"/>
        <w:widowControl/>
        <w:suppressLineNumbers w:val="0"/>
      </w:pPr>
      <w:r>
        <w:t>This improves cluster quality</w:t>
      </w:r>
    </w:p>
    <w:p w14:paraId="32945CDA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6BE81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Step 5: Repeat (Iteration)</w:t>
      </w:r>
    </w:p>
    <w:p w14:paraId="0E0AE6F2">
      <w:pPr>
        <w:pStyle w:val="35"/>
        <w:keepNext w:val="0"/>
        <w:keepLines w:val="0"/>
        <w:widowControl/>
        <w:suppressLineNumbers w:val="0"/>
      </w:pPr>
      <w:r>
        <w:t>Say:</w:t>
      </w:r>
    </w:p>
    <w:p w14:paraId="7629959D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“We repeat assigning and updating until nothing changes.”</w:t>
      </w:r>
    </w:p>
    <w:p w14:paraId="5AC406E4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 xml:space="preserve">Points stop switching clusters </w:t>
      </w:r>
    </w:p>
    <w:p w14:paraId="424BFA4F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 xml:space="preserve">Centroids stabilize </w:t>
      </w:r>
    </w:p>
    <w:p w14:paraId="233876F7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D1A9C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Stopping Condition</w:t>
      </w:r>
    </w:p>
    <w:p w14:paraId="39C6BA9B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 xml:space="preserve">Centroids do not move anymore </w:t>
      </w:r>
    </w:p>
    <w:p w14:paraId="77781D9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 xml:space="preserve">OR max iterations reached </w:t>
      </w:r>
    </w:p>
    <w:p w14:paraId="4A89A032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84634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 xml:space="preserve">Full Flow </w:t>
      </w:r>
    </w:p>
    <w:p w14:paraId="15338F08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 xml:space="preserve">Pick K </w:t>
      </w:r>
    </w:p>
    <w:p w14:paraId="15F2F498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 xml:space="preserve">Place centroids randomly </w:t>
      </w:r>
    </w:p>
    <w:p w14:paraId="741F2380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 xml:space="preserve">Assign points </w:t>
      </w:r>
    </w:p>
    <w:p w14:paraId="2FA7FCB2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 xml:space="preserve">Update centroids </w:t>
      </w:r>
    </w:p>
    <w:p w14:paraId="651440CB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 xml:space="preserve">Repeat until stable </w:t>
      </w:r>
    </w:p>
    <w:p w14:paraId="63D34480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5D5A5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Important Intuition</w:t>
      </w:r>
    </w:p>
    <w:p w14:paraId="12C57389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 xml:space="preserve">“Clusters are formed based on closeness” </w:t>
      </w:r>
    </w:p>
    <w:p w14:paraId="36A0F9CF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 xml:space="preserve">“Centroid keeps adjusting until best grouping is found” </w:t>
      </w:r>
    </w:p>
    <w:p w14:paraId="52650EFD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1D04DC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Code with Steps Mapping</w:t>
      </w:r>
    </w:p>
    <w:p w14:paraId="78989D2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sklearn.cluster import KMeans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Step 1: Choose K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kmeans = KMeans(n_clusters=2)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Step 2–5: Fit model (all steps happen internally)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kmeans.fit(X)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Final Output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labels = kmeans.labels_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centroids = kmeans.cluster_centers_</w:t>
      </w:r>
    </w:p>
    <w:p w14:paraId="7296D521">
      <w:pPr>
        <w:pStyle w:val="35"/>
        <w:keepNext w:val="0"/>
        <w:keepLines w:val="0"/>
        <w:widowControl/>
        <w:suppressLineNumbers w:val="0"/>
      </w:pPr>
      <w:r>
        <w:t>Explain:</w:t>
      </w:r>
    </w:p>
    <w:p w14:paraId="43992B12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20"/>
        </w:rPr>
        <w:t>.fit()</w:t>
      </w:r>
      <w:r>
        <w:t xml:space="preserve"> → does all steps automatically </w:t>
      </w:r>
    </w:p>
    <w:p w14:paraId="1A1631EE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3CA89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PCA – Step-by-Step Explanation</w:t>
      </w:r>
    </w:p>
    <w:p w14:paraId="350485AC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Definition</w:t>
      </w:r>
    </w:p>
    <w:p w14:paraId="790817A1">
      <w:pPr>
        <w:pStyle w:val="35"/>
        <w:keepNext w:val="0"/>
        <w:keepLines w:val="0"/>
        <w:widowControl/>
        <w:suppressLineNumbers w:val="0"/>
      </w:pPr>
      <w:r>
        <w:t xml:space="preserve">PCA reduces features by </w:t>
      </w:r>
      <w:r>
        <w:rPr>
          <w:rStyle w:val="36"/>
        </w:rPr>
        <w:t>creating new variables (principal components)</w:t>
      </w:r>
      <w:r>
        <w:t xml:space="preserve"> that capture maximum information.</w:t>
      </w:r>
    </w:p>
    <w:p w14:paraId="166418FD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B1C88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Goal</w:t>
      </w:r>
    </w:p>
    <w:p w14:paraId="4F880FE0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Reduce dimensions </w:t>
      </w:r>
    </w:p>
    <w:p w14:paraId="6DB2E401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Keep most important information </w:t>
      </w:r>
    </w:p>
    <w:p w14:paraId="30B583A8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CCBD6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Detailed Steps (Simple Explanation)</w:t>
      </w:r>
    </w:p>
    <w:p w14:paraId="35A03DB3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214DB4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Step 1: Standardize the Data</w:t>
      </w:r>
    </w:p>
    <w:p w14:paraId="4CD3B311">
      <w:pPr>
        <w:pStyle w:val="35"/>
        <w:keepNext w:val="0"/>
        <w:keepLines w:val="0"/>
        <w:widowControl/>
        <w:suppressLineNumbers w:val="0"/>
      </w:pPr>
      <w:r>
        <w:t>Say:</w:t>
      </w:r>
    </w:p>
    <w:p w14:paraId="16D88FA6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“First, we bring all features to the same scale.”</w:t>
      </w:r>
    </w:p>
    <w:p w14:paraId="46CF6D8B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Example: </w:t>
      </w:r>
    </w:p>
    <w:p w14:paraId="24A3312F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Age → 20–60 </w:t>
      </w:r>
    </w:p>
    <w:p w14:paraId="68535778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Salary → 20,000–1,00,000 </w:t>
      </w:r>
    </w:p>
    <w:p w14:paraId="5D604B74">
      <w:pPr>
        <w:pStyle w:val="35"/>
        <w:keepNext w:val="0"/>
        <w:keepLines w:val="0"/>
        <w:widowControl/>
        <w:suppressLineNumbers w:val="0"/>
      </w:pPr>
      <w:r>
        <w:t>Without scaling → large values dominate</w:t>
      </w:r>
    </w:p>
    <w:p w14:paraId="0E756821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F54AF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Step 2: Understand Data Spread</w:t>
      </w:r>
    </w:p>
    <w:p w14:paraId="25A79F04">
      <w:pPr>
        <w:pStyle w:val="35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  <w:szCs w:val="24"/>
        </w:rPr>
        <w:t>“Now we check how data varies in different directions.”</w:t>
      </w:r>
    </w:p>
    <w:p w14:paraId="499FC6CA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PCA looks for:</w:t>
      </w:r>
      <w:r>
        <w:br w:type="textWrapping"/>
      </w:r>
      <w:r>
        <w:t xml:space="preserve">Direction with </w:t>
      </w:r>
      <w:r>
        <w:rPr>
          <w:rStyle w:val="36"/>
        </w:rPr>
        <w:t>maximum variation</w:t>
      </w:r>
      <w:r>
        <w:t xml:space="preserve"> </w:t>
      </w:r>
    </w:p>
    <w:p w14:paraId="63DF4CB1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E6443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Step 3: Find Principal Components</w:t>
      </w:r>
    </w:p>
    <w:p w14:paraId="642542A8">
      <w:pPr>
        <w:pStyle w:val="35"/>
        <w:keepNext w:val="0"/>
        <w:keepLines w:val="0"/>
        <w:widowControl/>
        <w:suppressLineNumbers w:val="0"/>
      </w:pPr>
      <w:r>
        <w:t>Say:</w:t>
      </w:r>
    </w:p>
    <w:p w14:paraId="30670AD5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“We create new axes where data is spread the most.”</w:t>
      </w:r>
    </w:p>
    <w:p w14:paraId="1AEB3F2B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These new axes are: </w:t>
      </w:r>
    </w:p>
    <w:p w14:paraId="5DFC8C79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PC1 → most important </w:t>
      </w:r>
    </w:p>
    <w:p w14:paraId="412D8B69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PC2 → second important </w:t>
      </w:r>
    </w:p>
    <w:p w14:paraId="667F0DEE">
      <w:pPr>
        <w:pStyle w:val="35"/>
        <w:keepNext w:val="0"/>
        <w:keepLines w:val="0"/>
        <w:widowControl/>
        <w:suppressLineNumbers w:val="0"/>
      </w:pPr>
      <w:r>
        <w:t>These are combinations of original features</w:t>
      </w:r>
    </w:p>
    <w:p w14:paraId="28E6FB94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3A659F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Step 4: Select Top Components</w:t>
      </w:r>
    </w:p>
    <w:p w14:paraId="204CB511">
      <w:pPr>
        <w:pStyle w:val="35"/>
        <w:keepNext w:val="0"/>
        <w:keepLines w:val="0"/>
        <w:widowControl/>
        <w:suppressLineNumbers w:val="0"/>
      </w:pPr>
      <w:r>
        <w:t>Say:</w:t>
      </w:r>
    </w:p>
    <w:p w14:paraId="54D60F90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“We keep only the most important components.”</w:t>
      </w:r>
    </w:p>
    <w:p w14:paraId="70AD5010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 xml:space="preserve">Example: </w:t>
      </w:r>
    </w:p>
    <w:p w14:paraId="48EB78F4">
      <w:pPr>
        <w:keepNext w:val="0"/>
        <w:keepLines w:val="0"/>
        <w:widowControl/>
        <w:numPr>
          <w:ilvl w:val="1"/>
          <w:numId w:val="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From 10 features → reduce to 2 </w:t>
      </w:r>
    </w:p>
    <w:p w14:paraId="4EB9CAC9">
      <w:pPr>
        <w:pStyle w:val="35"/>
        <w:keepNext w:val="0"/>
        <w:keepLines w:val="0"/>
        <w:widowControl/>
        <w:suppressLineNumbers w:val="0"/>
      </w:pPr>
      <w:r>
        <w:t>Based on explained variance</w:t>
      </w:r>
    </w:p>
    <w:p w14:paraId="2BBEA41C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D4C64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Step 5: Transform Data</w:t>
      </w:r>
    </w:p>
    <w:p w14:paraId="66E8B730">
      <w:pPr>
        <w:pStyle w:val="35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  <w:szCs w:val="24"/>
        </w:rPr>
        <w:t>“Finally, we convert original data into new reduced data.”</w:t>
      </w:r>
    </w:p>
    <w:p w14:paraId="0B62044A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 xml:space="preserve">Old features → replaced by principal components </w:t>
      </w:r>
    </w:p>
    <w:p w14:paraId="66247C3C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45D49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Full Flow (Simple)</w:t>
      </w:r>
    </w:p>
    <w:p w14:paraId="0CA1C55A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 xml:space="preserve">Scale data </w:t>
      </w:r>
    </w:p>
    <w:p w14:paraId="4B6D6B81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 xml:space="preserve">Find direction of maximum variance </w:t>
      </w:r>
    </w:p>
    <w:p w14:paraId="2E1A2870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 xml:space="preserve">Create new axes </w:t>
      </w:r>
    </w:p>
    <w:p w14:paraId="15C5FEE7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 xml:space="preserve">Select top components </w:t>
      </w:r>
    </w:p>
    <w:p w14:paraId="0751297F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 xml:space="preserve">Transform data </w:t>
      </w:r>
    </w:p>
    <w:p w14:paraId="637E12B0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B3BDF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Key Intuition</w:t>
      </w:r>
    </w:p>
    <w:p w14:paraId="439705EB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 xml:space="preserve">“PCA rotates the data to find best view” </w:t>
      </w:r>
    </w:p>
    <w:p w14:paraId="1BC435C1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 xml:space="preserve">“Keeps important information, removes redundancy” </w:t>
      </w:r>
    </w:p>
    <w:p w14:paraId="27582133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690870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Code with Steps Mapping</w:t>
      </w:r>
    </w:p>
    <w:p w14:paraId="3E67D05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sklearn.decomposition import PCA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sklearn.preprocessing import StandardScaler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Step 1: Standardize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scaler = StandardScaler()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X_scaled = scaler.fit_transform(X)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Step 2–5: Apply PCA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pca = PCA(n_components=2)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X_reduced = pca.fit_transform(X_scaled)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Output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print(pca.explained_variance_ratio_)</w:t>
      </w:r>
    </w:p>
    <w:p w14:paraId="05FC7C9C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9D703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Explain This Output</w:t>
      </w:r>
    </w:p>
    <w:p w14:paraId="69544886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rPr>
          <w:rStyle w:val="20"/>
        </w:rPr>
        <w:t>explained_variance_ratio_</w:t>
      </w:r>
      <w:r>
        <w:t xml:space="preserve"> → importance of each component </w:t>
      </w:r>
    </w:p>
    <w:p w14:paraId="31F1F0DD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89E82">
      <w:pPr>
        <w:pStyle w:val="2"/>
        <w:keepNext w:val="0"/>
        <w:keepLines w:val="0"/>
        <w:widowControl/>
        <w:suppressLineNumbers w:val="0"/>
      </w:pPr>
      <w:r>
        <w:t xml:space="preserve">🔥 </w:t>
      </w:r>
      <w:r>
        <w:rPr>
          <w:rStyle w:val="36"/>
          <w:b/>
          <w:bCs/>
        </w:rPr>
        <w:t>Final Comparison (Steps Level)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2460"/>
        <w:gridCol w:w="2955"/>
      </w:tblGrid>
      <w:tr w14:paraId="5D463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604E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Step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726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K-Means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816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PCA</w:t>
            </w:r>
          </w:p>
        </w:tc>
      </w:tr>
      <w:tr w14:paraId="2A45D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EAC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73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Choose 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E776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Scale data</w:t>
            </w:r>
          </w:p>
        </w:tc>
      </w:tr>
      <w:tr w14:paraId="0398A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89D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735F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Initialize centroids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4E8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Find variance directions</w:t>
            </w:r>
          </w:p>
        </w:tc>
      </w:tr>
      <w:tr w14:paraId="2B3A7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7295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8076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Assign clusters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324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components</w:t>
            </w:r>
          </w:p>
        </w:tc>
      </w:tr>
      <w:tr w14:paraId="62773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3CAC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BCA0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centroids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456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Select top components</w:t>
            </w:r>
          </w:p>
        </w:tc>
      </w:tr>
      <w:tr w14:paraId="241BF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EE70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492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Repeat until stable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68E0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Transform data</w:t>
            </w:r>
          </w:p>
        </w:tc>
      </w:tr>
    </w:tbl>
    <w:p w14:paraId="1446A449">
      <w:pPr>
        <w:pStyle w:val="2"/>
      </w:pPr>
      <w:r>
        <w:t>Data Preprocessing (30 mins)</w:t>
      </w:r>
    </w:p>
    <w:p w14:paraId="518D03E5">
      <w:pPr>
        <w:pStyle w:val="2"/>
        <w:keepNext w:val="0"/>
        <w:keepLines w:val="0"/>
        <w:widowControl/>
        <w:suppressLineNumbers w:val="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6"/>
          <w:b/>
          <w:bCs/>
        </w:rPr>
        <w:t>Definitio</w:t>
      </w:r>
      <w:r>
        <w:rPr>
          <w:rStyle w:val="36"/>
          <w:rFonts w:hint="default"/>
          <w:b/>
          <w:bCs/>
          <w:lang w:val="en-IN"/>
        </w:rPr>
        <w:t xml:space="preserve">n: </w:t>
      </w:r>
      <w:r>
        <w:rPr>
          <w:rStyle w:val="36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Data Preprocessing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is the process of cleaning, transforming, and organizing raw data into a suitable format so that machine learning models can understand and learn from it effectively.</w:t>
      </w:r>
    </w:p>
    <w:p w14:paraId="365C61B6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CE68C6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Why Data Preprocessing is Important</w:t>
      </w:r>
    </w:p>
    <w:p w14:paraId="7A0CBD3C">
      <w:pPr>
        <w:pStyle w:val="35"/>
        <w:keepNext w:val="0"/>
        <w:keepLines w:val="0"/>
        <w:widowControl/>
        <w:suppressLineNumbers w:val="0"/>
      </w:pPr>
      <w:r>
        <w:t>Start in class like this:</w:t>
      </w:r>
    </w:p>
    <w:p w14:paraId="413A117D">
      <w:pPr>
        <w:pStyle w:val="35"/>
        <w:keepNext w:val="0"/>
        <w:keepLines w:val="0"/>
        <w:widowControl/>
        <w:suppressLineNumbers w:val="0"/>
      </w:pPr>
      <w:r>
        <w:t>“Real-world data is not clean like textbook data.”</w:t>
      </w:r>
    </w:p>
    <w:p w14:paraId="7057A98D">
      <w:pPr>
        <w:pStyle w:val="35"/>
        <w:keepNext w:val="0"/>
        <w:keepLines w:val="0"/>
        <w:widowControl/>
        <w:suppressLineNumbers w:val="0"/>
      </w:pPr>
      <w:r>
        <w:t>Problems in raw data:</w:t>
      </w:r>
    </w:p>
    <w:p w14:paraId="0C0D5D0F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 xml:space="preserve">Missing values </w:t>
      </w:r>
    </w:p>
    <w:p w14:paraId="1BC98806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 xml:space="preserve">Noise (errors) </w:t>
      </w:r>
    </w:p>
    <w:p w14:paraId="68D780A8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 xml:space="preserve">Different scales </w:t>
      </w:r>
    </w:p>
    <w:p w14:paraId="6A59387E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 xml:space="preserve">Categorical values </w:t>
      </w:r>
    </w:p>
    <w:p w14:paraId="43CC8C42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C10E3">
      <w:pPr>
        <w:pStyle w:val="3"/>
        <w:keepNext w:val="0"/>
        <w:keepLines w:val="0"/>
        <w:widowControl/>
        <w:suppressLineNumbers w:val="0"/>
      </w:pPr>
      <w:r>
        <w:t>Conclusion</w:t>
      </w:r>
    </w:p>
    <w:p w14:paraId="3973A960">
      <w:pPr>
        <w:pStyle w:val="35"/>
        <w:keepNext w:val="0"/>
        <w:keepLines w:val="0"/>
        <w:widowControl/>
        <w:suppressLineNumbers w:val="0"/>
      </w:pPr>
      <w:r>
        <w:t>“Better data → Better model performance”</w:t>
      </w:r>
    </w:p>
    <w:p w14:paraId="580F6DDA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E6E75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Steps in Data Preprocessing</w:t>
      </w:r>
    </w:p>
    <w:p w14:paraId="225A1AFE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A55FE2">
      <w:pPr>
        <w:pStyle w:val="3"/>
        <w:keepNext w:val="0"/>
        <w:keepLines w:val="0"/>
        <w:widowControl/>
        <w:suppressLineNumbers w:val="0"/>
      </w:pPr>
      <w:r>
        <w:t>Pipeline</w:t>
      </w:r>
    </w:p>
    <w:p w14:paraId="30C4E53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Raw Data → Cleaning → Transformation → Feature Scaling → Final Dataset</w:t>
      </w:r>
    </w:p>
    <w:p w14:paraId="6EAB8D06">
      <w:pPr>
        <w:keepNext w:val="0"/>
        <w:keepLines w:val="0"/>
        <w:widowControl/>
        <w:suppressLineNumbers w:val="0"/>
      </w:pPr>
    </w:p>
    <w:p w14:paraId="07BF5422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4. Handling Missing Values</w:t>
      </w:r>
    </w:p>
    <w:p w14:paraId="7C34991A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A6B0B">
      <w:pPr>
        <w:pStyle w:val="3"/>
        <w:keepNext w:val="0"/>
        <w:keepLines w:val="0"/>
        <w:widowControl/>
        <w:suppressLineNumbers w:val="0"/>
      </w:pPr>
      <w:r>
        <w:t>Problem</w:t>
      </w:r>
    </w:p>
    <w:p w14:paraId="37803FF8">
      <w:pPr>
        <w:pStyle w:val="35"/>
        <w:keepNext w:val="0"/>
        <w:keepLines w:val="0"/>
        <w:widowControl/>
        <w:suppressLineNumbers w:val="0"/>
      </w:pPr>
      <w:r>
        <w:t>Some data is missing: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680"/>
      </w:tblGrid>
      <w:tr w14:paraId="289F0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68B0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Hours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0E9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Marks</w:t>
            </w:r>
          </w:p>
        </w:tc>
      </w:tr>
      <w:tr w14:paraId="50CBA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E8EA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FAB6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  <w:tr w14:paraId="34D23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1FC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4D3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?</w:t>
            </w:r>
          </w:p>
        </w:tc>
      </w:tr>
      <w:tr w14:paraId="1F013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FA0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E10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</w:tr>
    </w:tbl>
    <w:p w14:paraId="01EE2E7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509B1">
      <w:pPr>
        <w:pStyle w:val="3"/>
        <w:keepNext w:val="0"/>
        <w:keepLines w:val="0"/>
        <w:widowControl/>
        <w:suppressLineNumbers w:val="0"/>
      </w:pPr>
      <w:r>
        <w:t>Solutions</w:t>
      </w:r>
    </w:p>
    <w:p w14:paraId="745634D2">
      <w:pPr>
        <w:pStyle w:val="4"/>
        <w:keepNext w:val="0"/>
        <w:keepLines w:val="0"/>
        <w:widowControl/>
        <w:suppressLineNumbers w:val="0"/>
      </w:pPr>
      <w:r>
        <w:t>Remove rows</w:t>
      </w:r>
    </w:p>
    <w:p w14:paraId="17B2EB46">
      <w:pPr>
        <w:pStyle w:val="35"/>
        <w:keepNext w:val="0"/>
        <w:keepLines w:val="0"/>
        <w:widowControl/>
        <w:suppressLineNumbers w:val="0"/>
      </w:pPr>
      <w:r>
        <w:t>When missing data is small</w:t>
      </w:r>
    </w:p>
    <w:p w14:paraId="60D60879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2E3E4">
      <w:pPr>
        <w:pStyle w:val="4"/>
        <w:keepNext w:val="0"/>
        <w:keepLines w:val="0"/>
        <w:widowControl/>
        <w:suppressLineNumbers w:val="0"/>
      </w:pPr>
      <w:r>
        <w:t xml:space="preserve"> Fill with Mean / Median</w:t>
      </w:r>
    </w:p>
    <w:p w14:paraId="48631DAC">
      <w:pPr>
        <w:pStyle w:val="35"/>
        <w:keepNext w:val="0"/>
        <w:keepLines w:val="0"/>
        <w:widowControl/>
        <w:suppressLineNumbers w:val="0"/>
      </w:pPr>
      <w:r>
        <w:t>Replace missing value with average</w:t>
      </w:r>
    </w:p>
    <w:p w14:paraId="62EF4294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73268">
      <w:pPr>
        <w:pStyle w:val="3"/>
        <w:keepNext w:val="0"/>
        <w:keepLines w:val="0"/>
        <w:widowControl/>
        <w:suppressLineNumbers w:val="0"/>
      </w:pPr>
      <w:r>
        <w:t>Code</w:t>
      </w:r>
    </w:p>
    <w:p w14:paraId="6A69EE2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df["Marks"].fillna(df["Marks"].mean(), inplace=True)</w:t>
      </w:r>
    </w:p>
    <w:p w14:paraId="18162AF4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3553C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67774BE4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Mean → good for normal data </w:t>
      </w:r>
    </w:p>
    <w:p w14:paraId="70F700FD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Median → good when outliers exist </w:t>
      </w:r>
    </w:p>
    <w:p w14:paraId="2F36BDF4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4D6151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Handling Categorical Data</w:t>
      </w:r>
    </w:p>
    <w:p w14:paraId="6DE5E8B3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F9C59">
      <w:pPr>
        <w:pStyle w:val="3"/>
        <w:keepNext w:val="0"/>
        <w:keepLines w:val="0"/>
        <w:widowControl/>
        <w:suppressLineNumbers w:val="0"/>
      </w:pPr>
      <w:r>
        <w:t>Problem</w:t>
      </w:r>
    </w:p>
    <w:p w14:paraId="5C99C2EF">
      <w:pPr>
        <w:pStyle w:val="35"/>
        <w:keepNext w:val="0"/>
        <w:keepLines w:val="0"/>
        <w:widowControl/>
        <w:suppressLineNumbers w:val="0"/>
      </w:pPr>
      <w:r>
        <w:t>Machine learning models cannot understand text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</w:tblGrid>
      <w:tr w14:paraId="61A40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2C36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Gender</w:t>
            </w:r>
          </w:p>
        </w:tc>
      </w:tr>
      <w:tr w14:paraId="63602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3C12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Male</w:t>
            </w:r>
          </w:p>
        </w:tc>
      </w:tr>
      <w:tr w14:paraId="4C0D0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21B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Female</w:t>
            </w:r>
          </w:p>
        </w:tc>
      </w:tr>
    </w:tbl>
    <w:p w14:paraId="22C0E7E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8210B">
      <w:pPr>
        <w:pStyle w:val="3"/>
        <w:keepNext w:val="0"/>
        <w:keepLines w:val="0"/>
        <w:widowControl/>
        <w:suppressLineNumbers w:val="0"/>
      </w:pPr>
      <w:r>
        <w:t>Solution: Encoding</w:t>
      </w:r>
    </w:p>
    <w:p w14:paraId="0FFC870E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2AD2B">
      <w:pPr>
        <w:pStyle w:val="4"/>
        <w:keepNext w:val="0"/>
        <w:keepLines w:val="0"/>
        <w:widowControl/>
        <w:suppressLineNumbers w:val="0"/>
      </w:pPr>
      <w:r>
        <w:t>Label Encoding</w:t>
      </w:r>
    </w:p>
    <w:p w14:paraId="33F2F01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Male → 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Female → 1</w:t>
      </w:r>
    </w:p>
    <w:p w14:paraId="4128F259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57DE4">
      <w:pPr>
        <w:pStyle w:val="4"/>
        <w:keepNext w:val="0"/>
        <w:keepLines w:val="0"/>
        <w:widowControl/>
        <w:suppressLineNumbers w:val="0"/>
      </w:pPr>
      <w:r>
        <w:t>One-Hot Encoding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801"/>
      </w:tblGrid>
      <w:tr w14:paraId="4CC30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BCF0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42C4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Female</w:t>
            </w:r>
          </w:p>
        </w:tc>
      </w:tr>
      <w:tr w14:paraId="645B4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88B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60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960C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A1B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035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5196798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293AC">
      <w:pPr>
        <w:pStyle w:val="3"/>
        <w:keepNext w:val="0"/>
        <w:keepLines w:val="0"/>
        <w:widowControl/>
        <w:suppressLineNumbers w:val="0"/>
      </w:pPr>
      <w:r>
        <w:t>Code</w:t>
      </w:r>
    </w:p>
    <w:p w14:paraId="17B8434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pd.get_dummies(df["Gender"])</w:t>
      </w:r>
    </w:p>
    <w:p w14:paraId="6CB14C43"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0A1F4">
      <w:pPr>
        <w:pStyle w:val="3"/>
        <w:keepNext w:val="0"/>
        <w:keepLines w:val="0"/>
        <w:widowControl/>
        <w:suppressLineNumbers w:val="0"/>
      </w:pPr>
      <w:r>
        <w:t>When to use</w:t>
      </w:r>
    </w:p>
    <w:p w14:paraId="25837B1A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 xml:space="preserve">Label Encoding → ordered data </w:t>
      </w:r>
    </w:p>
    <w:p w14:paraId="010D1E79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 xml:space="preserve">One-Hot → unordered categories </w:t>
      </w:r>
    </w:p>
    <w:p w14:paraId="370DC913"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00D5D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 xml:space="preserve"> Feature Scaling</w:t>
      </w:r>
    </w:p>
    <w:p w14:paraId="620D1B99">
      <w:pPr>
        <w:keepNext w:val="0"/>
        <w:keepLines w:val="0"/>
        <w:widowControl/>
        <w:suppressLineNumbers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8210B">
      <w:pPr>
        <w:pStyle w:val="3"/>
        <w:keepNext w:val="0"/>
        <w:keepLines w:val="0"/>
        <w:widowControl/>
        <w:suppressLineNumbers w:val="0"/>
      </w:pPr>
      <w:r>
        <w:t>Problem</w:t>
      </w:r>
    </w:p>
    <w:p w14:paraId="0F7DAABF">
      <w:pPr>
        <w:pStyle w:val="35"/>
        <w:keepNext w:val="0"/>
        <w:keepLines w:val="0"/>
        <w:widowControl/>
        <w:suppressLineNumbers w:val="0"/>
      </w:pPr>
      <w:r>
        <w:t>Different features have different ranges: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1995"/>
      </w:tblGrid>
      <w:tr w14:paraId="42C8F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89D5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ADA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Range</w:t>
            </w:r>
          </w:p>
        </w:tc>
      </w:tr>
      <w:tr w14:paraId="3D375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439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Hours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0BB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1–10</w:t>
            </w:r>
          </w:p>
        </w:tc>
      </w:tr>
      <w:tr w14:paraId="31DC1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5893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Salary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03E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10,000–1,00,000</w:t>
            </w:r>
          </w:p>
        </w:tc>
      </w:tr>
    </w:tbl>
    <w:p w14:paraId="1D08C0B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320AA">
      <w:pPr>
        <w:pStyle w:val="35"/>
        <w:keepNext w:val="0"/>
        <w:keepLines w:val="0"/>
        <w:widowControl/>
        <w:suppressLineNumbers w:val="0"/>
      </w:pPr>
      <w:r>
        <w:t>Model gets biased toward large values</w:t>
      </w:r>
    </w:p>
    <w:p w14:paraId="31BF3AD2">
      <w:pPr>
        <w:keepNext w:val="0"/>
        <w:keepLines w:val="0"/>
        <w:widowControl/>
        <w:suppressLineNumbers w:val="0"/>
      </w:pPr>
      <w: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BDBE7">
      <w:pPr>
        <w:pStyle w:val="3"/>
        <w:keepNext w:val="0"/>
        <w:keepLines w:val="0"/>
        <w:widowControl/>
        <w:suppressLineNumbers w:val="0"/>
      </w:pPr>
      <w:r>
        <w:t>Solution: Scaling</w:t>
      </w:r>
    </w:p>
    <w:p w14:paraId="5BE5CC00">
      <w:pPr>
        <w:keepNext w:val="0"/>
        <w:keepLines w:val="0"/>
        <w:widowControl/>
        <w:suppressLineNumbers w:val="0"/>
      </w:pPr>
      <w: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E6ABD">
      <w:pPr>
        <w:pStyle w:val="4"/>
        <w:keepNext w:val="0"/>
        <w:keepLines w:val="0"/>
        <w:widowControl/>
        <w:suppressLineNumbers w:val="0"/>
      </w:pPr>
      <w:r>
        <w:t>Standardization</w:t>
      </w:r>
    </w:p>
    <w:p w14:paraId="4468888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z=x−μ</w:t>
      </w:r>
      <w:r>
        <w:rPr>
          <w:rFonts w:hint="default" w:ascii="SimSun" w:hAnsi="SimSun" w:eastAsia="SimSun" w:cs="SimSun"/>
          <w:kern w:val="0"/>
          <w:sz w:val="24"/>
          <w:szCs w:val="24"/>
          <w:lang w:val="en-IN" w:eastAsia="zh-CN" w:bidi="ar"/>
        </w:rPr>
        <w:t>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σ</w:t>
      </w:r>
      <w: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A0F0F">
      <w:pPr>
        <w:pStyle w:val="4"/>
        <w:keepNext w:val="0"/>
        <w:keepLines w:val="0"/>
        <w:widowControl/>
        <w:suppressLineNumbers w:val="0"/>
      </w:pPr>
      <w:r>
        <w:t>Normalization</w:t>
      </w:r>
    </w:p>
    <w:p w14:paraId="7E5C3415">
      <w:pPr>
        <w:pStyle w:val="35"/>
        <w:keepNext w:val="0"/>
        <w:keepLines w:val="0"/>
        <w:widowControl/>
        <w:suppressLineNumbers w:val="0"/>
      </w:pPr>
      <w:r>
        <w:t>x′=x−xmin</w:t>
      </w:r>
      <w:r>
        <w:rPr>
          <w:rFonts w:hint="default"/>
          <w:lang w:val="en-IN"/>
        </w:rPr>
        <w:t>/</w:t>
      </w:r>
      <w:r>
        <w:t>xmax−xminx​</w:t>
      </w:r>
      <w: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E3F56">
      <w:pPr>
        <w:pStyle w:val="3"/>
        <w:keepNext w:val="0"/>
        <w:keepLines w:val="0"/>
        <w:widowControl/>
        <w:suppressLineNumbers w:val="0"/>
      </w:pPr>
      <w:r>
        <w:t>Code</w:t>
      </w:r>
    </w:p>
    <w:p w14:paraId="2686BDF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sklearn.preprocessing import StandardScaler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scaler = StandardScaler()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X_scaled = scaler.fit_tr</w:t>
      </w:r>
    </w:p>
    <w:p w14:paraId="7E69A18E">
      <w:pPr>
        <w:pStyle w:val="3"/>
        <w:keepNext w:val="0"/>
        <w:keepLines w:val="0"/>
        <w:widowControl/>
        <w:suppressLineNumbers w:val="0"/>
      </w:pPr>
      <w:r>
        <w:t>When needed?</w:t>
      </w:r>
    </w:p>
    <w:p w14:paraId="4B17A65D">
      <w:pPr>
        <w:pStyle w:val="35"/>
        <w:keepNext w:val="0"/>
        <w:keepLines w:val="0"/>
        <w:widowControl/>
        <w:suppressLineNumbers w:val="0"/>
      </w:pPr>
      <w:r>
        <w:t>Important for:</w:t>
      </w:r>
    </w:p>
    <w:p w14:paraId="65B3858D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KNN </w:t>
      </w:r>
    </w:p>
    <w:p w14:paraId="3B5C00FD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SVM </w:t>
      </w:r>
    </w:p>
    <w:p w14:paraId="24A924B7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Gradient-based models </w:t>
      </w:r>
    </w:p>
    <w:p w14:paraId="5758B320">
      <w:pPr>
        <w:keepNext w:val="0"/>
        <w:keepLines w:val="0"/>
        <w:widowControl/>
        <w:suppressLineNumbers w:val="0"/>
      </w:pPr>
      <w: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A38E3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7. Handling Outliers</w:t>
      </w:r>
    </w:p>
    <w:p w14:paraId="5A40CF59">
      <w:pPr>
        <w:keepNext w:val="0"/>
        <w:keepLines w:val="0"/>
        <w:widowControl/>
        <w:suppressLineNumbers w:val="0"/>
      </w:pPr>
      <w: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F0CF0">
      <w:pPr>
        <w:pStyle w:val="3"/>
        <w:keepNext w:val="0"/>
        <w:keepLines w:val="0"/>
        <w:widowControl/>
        <w:suppressLineNumbers w:val="0"/>
      </w:pPr>
      <w:r>
        <w:t>Problem</w:t>
      </w:r>
    </w:p>
    <w:p w14:paraId="42277642">
      <w:pPr>
        <w:pStyle w:val="35"/>
        <w:keepNext w:val="0"/>
        <w:keepLines w:val="0"/>
        <w:widowControl/>
        <w:suppressLineNumbers w:val="0"/>
      </w:pPr>
      <w:r>
        <w:t>Extreme values affect model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"/>
      </w:tblGrid>
      <w:tr w14:paraId="75D85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790" w:type="dxa"/>
            <w:shd w:val="clear" w:color="auto" w:fill="auto"/>
            <w:vAlign w:val="center"/>
          </w:tcPr>
          <w:p w14:paraId="77DB50C9">
            <w:pPr>
              <w:keepNext w:val="0"/>
              <w:keepLines w:val="0"/>
              <w:widowControl/>
              <w:suppressLineNumbers w:val="0"/>
              <w:jc w:val="both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Marks</w:t>
            </w:r>
          </w:p>
        </w:tc>
      </w:tr>
      <w:tr w14:paraId="471AC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0" w:type="dxa"/>
            <w:shd w:val="clear" w:color="auto" w:fill="auto"/>
            <w:vAlign w:val="center"/>
          </w:tcPr>
          <w:p w14:paraId="02946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  <w:tr w14:paraId="27BDB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0" w:type="dxa"/>
            <w:shd w:val="clear" w:color="auto" w:fill="auto"/>
            <w:vAlign w:val="center"/>
          </w:tcPr>
          <w:p w14:paraId="46408D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</w:tr>
      <w:tr w14:paraId="40C93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0" w:type="dxa"/>
            <w:shd w:val="clear" w:color="auto" w:fill="auto"/>
            <w:vAlign w:val="center"/>
          </w:tcPr>
          <w:p w14:paraId="0CE515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1000 </w:t>
            </w:r>
          </w:p>
        </w:tc>
      </w:tr>
    </w:tbl>
    <w:p w14:paraId="719DB40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121A4">
      <w:pPr>
        <w:pStyle w:val="3"/>
        <w:keepNext w:val="0"/>
        <w:keepLines w:val="0"/>
        <w:widowControl/>
        <w:suppressLineNumbers w:val="0"/>
      </w:pPr>
      <w:r>
        <w:t xml:space="preserve"> Solutions</w:t>
      </w:r>
    </w:p>
    <w:p w14:paraId="44113663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 xml:space="preserve">Remove outliers </w:t>
      </w:r>
    </w:p>
    <w:p w14:paraId="668C5654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 xml:space="preserve">Replace with median </w:t>
      </w:r>
    </w:p>
    <w:p w14:paraId="0EB57387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 xml:space="preserve">Use robust models </w:t>
      </w:r>
    </w:p>
    <w:p w14:paraId="0422D6F6">
      <w:pPr>
        <w:keepNext w:val="0"/>
        <w:keepLines w:val="0"/>
        <w:widowControl/>
        <w:suppressLineNumbers w:val="0"/>
      </w:pPr>
      <w: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5B381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8. Feature Selection</w:t>
      </w:r>
    </w:p>
    <w:p w14:paraId="04DEC8DB">
      <w:pPr>
        <w:keepNext w:val="0"/>
        <w:keepLines w:val="0"/>
        <w:widowControl/>
        <w:suppressLineNumbers w:val="0"/>
      </w:pPr>
      <w: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D039F">
      <w:pPr>
        <w:pStyle w:val="3"/>
        <w:keepNext w:val="0"/>
        <w:keepLines w:val="0"/>
        <w:widowControl/>
        <w:suppressLineNumbers w:val="0"/>
      </w:pPr>
      <w:r>
        <w:t>Idea</w:t>
      </w:r>
    </w:p>
    <w:p w14:paraId="56034062">
      <w:pPr>
        <w:pStyle w:val="35"/>
        <w:keepNext w:val="0"/>
        <w:keepLines w:val="0"/>
        <w:widowControl/>
        <w:suppressLineNumbers w:val="0"/>
      </w:pPr>
      <w:r>
        <w:t>“Not all features are useful”</w:t>
      </w:r>
    </w:p>
    <w:p w14:paraId="6B40FA85">
      <w:pPr>
        <w:keepNext w:val="0"/>
        <w:keepLines w:val="0"/>
        <w:widowControl/>
        <w:suppressLineNumbers w:val="0"/>
      </w:pPr>
      <w: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13FD0">
      <w:pPr>
        <w:pStyle w:val="3"/>
        <w:keepNext w:val="0"/>
        <w:keepLines w:val="0"/>
        <w:widowControl/>
        <w:suppressLineNumbers w:val="0"/>
      </w:pPr>
      <w:r>
        <w:t>Goal</w:t>
      </w:r>
    </w:p>
    <w:p w14:paraId="0D4BD53C">
      <w:pPr>
        <w:pStyle w:val="35"/>
        <w:keepNext w:val="0"/>
        <w:keepLines w:val="0"/>
        <w:widowControl/>
        <w:suppressLineNumbers w:val="0"/>
      </w:pPr>
      <w:r>
        <w:t>👉 Keep important features</w:t>
      </w:r>
      <w:r>
        <w:br w:type="textWrapping"/>
      </w:r>
      <w:r>
        <w:t>👉 Remove irrelevant ones</w:t>
      </w:r>
    </w:p>
    <w:p w14:paraId="2B024E2C">
      <w:pPr>
        <w:pStyle w:val="3"/>
        <w:keepNext w:val="0"/>
        <w:keepLines w:val="0"/>
        <w:widowControl/>
        <w:suppressLineNumbers w:val="0"/>
      </w:pPr>
      <w:r>
        <w:t>Benefits</w:t>
      </w:r>
    </w:p>
    <w:p w14:paraId="1DB2BE3B">
      <w:pPr>
        <w:pStyle w:val="35"/>
        <w:keepNext w:val="0"/>
        <w:keepLines w:val="0"/>
        <w:widowControl/>
        <w:suppressLineNumbers w:val="0"/>
      </w:pPr>
      <w:r>
        <w:t>✔ Faster model</w:t>
      </w:r>
      <w:r>
        <w:br w:type="textWrapping"/>
      </w:r>
      <w:r>
        <w:t>✔ Better accuracy</w:t>
      </w:r>
      <w:r>
        <w:br w:type="textWrapping"/>
      </w:r>
      <w:r>
        <w:t>✔ Less overfitting</w:t>
      </w:r>
      <w: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23ED3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9. Splitting Data</w:t>
      </w:r>
    </w:p>
    <w:p w14:paraId="60D9A6B1">
      <w:pPr>
        <w:keepNext w:val="0"/>
        <w:keepLines w:val="0"/>
        <w:widowControl/>
        <w:suppressLineNumbers w:val="0"/>
      </w:pPr>
      <w: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86721">
      <w:pPr>
        <w:pStyle w:val="3"/>
        <w:keepNext w:val="0"/>
        <w:keepLines w:val="0"/>
        <w:widowControl/>
        <w:suppressLineNumbers w:val="0"/>
      </w:pPr>
      <w:r>
        <w:t>Definition</w:t>
      </w:r>
    </w:p>
    <w:p w14:paraId="6D6E8937">
      <w:pPr>
        <w:pStyle w:val="35"/>
        <w:keepNext w:val="0"/>
        <w:keepLines w:val="0"/>
        <w:widowControl/>
        <w:suppressLineNumbers w:val="0"/>
      </w:pPr>
      <w:r>
        <w:t>Divide dataset into:</w:t>
      </w:r>
    </w:p>
    <w:p w14:paraId="03A50022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 xml:space="preserve">Training data </w:t>
      </w:r>
    </w:p>
    <w:p w14:paraId="3226A9F9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 xml:space="preserve">Testing data </w:t>
      </w:r>
    </w:p>
    <w:p w14:paraId="467FE090">
      <w:pPr>
        <w:keepNext w:val="0"/>
        <w:keepLines w:val="0"/>
        <w:widowControl/>
        <w:suppressLineNumbers w:val="0"/>
      </w:pPr>
      <w: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05309">
      <w:pPr>
        <w:pStyle w:val="3"/>
        <w:keepNext w:val="0"/>
        <w:keepLines w:val="0"/>
        <w:widowControl/>
        <w:suppressLineNumbers w:val="0"/>
      </w:pPr>
      <w:r>
        <w:t>Code</w:t>
      </w:r>
    </w:p>
    <w:p w14:paraId="5B227DD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sklearn.model_selection import train_test_split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X_train, X_test, y_train, y_test = train_test_split(X, y, test_size=0.2)</w:t>
      </w:r>
    </w:p>
    <w:p w14:paraId="4185B5A8">
      <w:pPr>
        <w:keepNext w:val="0"/>
        <w:keepLines w:val="0"/>
        <w:widowControl/>
        <w:suppressLineNumbers w:val="0"/>
      </w:pPr>
      <w: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5541C0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33B602F2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 xml:space="preserve">Train → model learns </w:t>
      </w:r>
    </w:p>
    <w:p w14:paraId="13B880BE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 xml:space="preserve">Test → evaluate model </w:t>
      </w:r>
    </w:p>
    <w:p w14:paraId="7B70BD13">
      <w:pPr>
        <w:keepNext w:val="0"/>
        <w:keepLines w:val="0"/>
        <w:widowControl/>
        <w:suppressLineNumbers w:val="0"/>
      </w:pPr>
      <w: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487E1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10. Encoding Target Variable</w:t>
      </w:r>
    </w:p>
    <w:p w14:paraId="0F2BD085">
      <w:pPr>
        <w:keepNext w:val="0"/>
        <w:keepLines w:val="0"/>
        <w:widowControl/>
        <w:suppressLineNumbers w:val="0"/>
      </w:pPr>
      <w: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D3099">
      <w:pPr>
        <w:pStyle w:val="35"/>
        <w:keepNext w:val="0"/>
        <w:keepLines w:val="0"/>
        <w:widowControl/>
        <w:suppressLineNumbers w:val="0"/>
      </w:pPr>
      <w:r>
        <w:t>Example: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</w:tblGrid>
      <w:tr w14:paraId="3886C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0288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06568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C8C8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36B67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0C3C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Fail</w:t>
            </w:r>
          </w:p>
        </w:tc>
      </w:tr>
    </w:tbl>
    <w:p w14:paraId="0646E5DF">
      <w:pPr>
        <w:pStyle w:val="35"/>
        <w:keepNext w:val="0"/>
        <w:keepLines w:val="0"/>
        <w:widowControl/>
        <w:suppressLineNumbers w:val="0"/>
      </w:pPr>
      <w:r>
        <w:t>Convert:</w:t>
      </w:r>
    </w:p>
    <w:p w14:paraId="5AE62BEB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 xml:space="preserve">Pass → 1 </w:t>
      </w:r>
    </w:p>
    <w:p w14:paraId="792F6563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 xml:space="preserve">Fail → 0 </w:t>
      </w:r>
    </w:p>
    <w:p w14:paraId="32AF3760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11. Data Preprocessing Workflow (VERY IMPORTANT)</w:t>
      </w:r>
    </w:p>
    <w:p w14:paraId="09444344">
      <w:pPr>
        <w:keepNext w:val="0"/>
        <w:keepLines w:val="0"/>
        <w:widowControl/>
        <w:suppressLineNumbers w:val="0"/>
      </w:pPr>
      <w:r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8221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Load data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Handle missing values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Encode categorical data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Feature scaling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5. Feature selection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6. Split data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7. Train model</w:t>
      </w:r>
    </w:p>
    <w:p w14:paraId="68E0E475">
      <w:pPr>
        <w:keepNext w:val="0"/>
        <w:keepLines w:val="0"/>
        <w:widowControl/>
        <w:suppressLineNumbers w:val="0"/>
      </w:pPr>
      <w: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19AD6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12. Complete Example Code</w:t>
      </w:r>
    </w:p>
    <w:p w14:paraId="48973B7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pandas as pd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sklearn.preprocessing import StandardScaler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sklearn.model_selection import train_test_split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Dataset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df = pd.DataFrame({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"Hours": [2, 4, 6, 8],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"Attendance": [60, 70, 80, 90],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"Result": [0, 0, 1, 1]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Features &amp; Target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 = df[["Hours", "Attendance"]]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 = df["Result"]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Scaling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scaler = StandardScaler()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X_scaled = scaler.fit_transform(X)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Splitting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X_train, X_test, y_train, y_test = train_test_split(X_scaled, y, test_size=0.2)</w:t>
      </w:r>
    </w:p>
    <w:p w14:paraId="11584421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FINAL SUMMARY</w:t>
      </w:r>
    </w:p>
    <w:p w14:paraId="34CC9553">
      <w:pPr>
        <w:keepNext w:val="0"/>
        <w:keepLines w:val="0"/>
        <w:widowControl/>
        <w:suppressLineNumbers w:val="0"/>
      </w:pPr>
      <w:r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7C461">
      <w:pPr>
        <w:pStyle w:val="35"/>
        <w:keepNext w:val="0"/>
        <w:keepLines w:val="0"/>
        <w:widowControl/>
        <w:suppressLineNumbers w:val="0"/>
      </w:pPr>
      <w:r>
        <w:t>Data Preprocessing =</w:t>
      </w:r>
      <w:r>
        <w:rPr>
          <w:rFonts w:hint="default"/>
          <w:lang w:val="en-IN"/>
        </w:rPr>
        <w:t xml:space="preserve"> </w:t>
      </w:r>
      <w:r>
        <w:t>“Preparing raw data into clean, structured format for machine learning”</w:t>
      </w:r>
    </w:p>
    <w:p w14:paraId="2180BF35">
      <w:pPr>
        <w:pStyle w:val="2"/>
        <w:numPr>
          <w:ilvl w:val="0"/>
          <w:numId w:val="110"/>
        </w:numPr>
      </w:pPr>
      <w:r>
        <w:t>Model Evaluation (20 mins)</w:t>
      </w:r>
    </w:p>
    <w:p w14:paraId="454843F3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 </w:t>
      </w:r>
      <w:r>
        <w:rPr>
          <w:rStyle w:val="36"/>
          <w:b/>
          <w:bCs/>
        </w:rPr>
        <w:t>MODEL EVALUATION – DETAILED NOTES</w:t>
      </w:r>
    </w:p>
    <w:p w14:paraId="33DC8E0D">
      <w:pPr>
        <w:keepNext w:val="0"/>
        <w:keepLines w:val="0"/>
        <w:widowControl/>
        <w:suppressLineNumbers w:val="0"/>
      </w:pPr>
      <w: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574E9E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Definition</w:t>
      </w:r>
    </w:p>
    <w:p w14:paraId="25BAC0A7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Model Evaluation</w:t>
      </w:r>
      <w:r>
        <w:t xml:space="preserve"> is the process of measuring how well a machine learning model performs on unseen data using appropriate metrics.</w:t>
      </w:r>
    </w:p>
    <w:p w14:paraId="17A8C2D5">
      <w:pPr>
        <w:keepNext w:val="0"/>
        <w:keepLines w:val="0"/>
        <w:widowControl/>
        <w:suppressLineNumbers w:val="0"/>
      </w:pPr>
      <w: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F6879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2. Why Model Evaluation is Important</w:t>
      </w:r>
    </w:p>
    <w:p w14:paraId="3CC4CDC8">
      <w:pPr>
        <w:pStyle w:val="35"/>
        <w:keepNext w:val="0"/>
        <w:keepLines w:val="0"/>
        <w:widowControl/>
        <w:suppressLineNumbers w:val="0"/>
      </w:pPr>
      <w:r>
        <w:t>Start like this in class:</w:t>
      </w:r>
    </w:p>
    <w:p w14:paraId="0B025697">
      <w:pPr>
        <w:pStyle w:val="35"/>
        <w:keepNext w:val="0"/>
        <w:keepLines w:val="0"/>
        <w:widowControl/>
        <w:suppressLineNumbers w:val="0"/>
      </w:pPr>
      <w:r>
        <w:t>“Just building a model is not enough —</w:t>
      </w:r>
      <w:r>
        <w:br w:type="textWrapping"/>
      </w:r>
      <w:r>
        <w:t>we must know whether it is good or bad.”</w:t>
      </w:r>
    </w:p>
    <w:p w14:paraId="71EADA02">
      <w:pPr>
        <w:keepNext w:val="0"/>
        <w:keepLines w:val="0"/>
        <w:widowControl/>
        <w:suppressLineNumbers w:val="0"/>
      </w:pPr>
      <w: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D54BE">
      <w:pPr>
        <w:pStyle w:val="3"/>
        <w:keepNext w:val="0"/>
        <w:keepLines w:val="0"/>
        <w:widowControl/>
        <w:suppressLineNumbers w:val="0"/>
      </w:pPr>
      <w:r>
        <w:t>Key Questions</w:t>
      </w:r>
    </w:p>
    <w:p w14:paraId="47E18314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 xml:space="preserve">Is the model accurate? </w:t>
      </w:r>
    </w:p>
    <w:p w14:paraId="0E12B998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 xml:space="preserve">Does it work on new data? </w:t>
      </w:r>
    </w:p>
    <w:p w14:paraId="12FCD96A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 xml:space="preserve">Is it overfitting or underfitting? </w:t>
      </w:r>
    </w:p>
    <w:p w14:paraId="24B84C82">
      <w:pPr>
        <w:keepNext w:val="0"/>
        <w:keepLines w:val="0"/>
        <w:widowControl/>
        <w:suppressLineNumbers w:val="0"/>
      </w:pPr>
      <w: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66F30">
      <w:pPr>
        <w:pStyle w:val="3"/>
        <w:keepNext w:val="0"/>
        <w:keepLines w:val="0"/>
        <w:widowControl/>
        <w:suppressLineNumbers w:val="0"/>
      </w:pPr>
      <w:r>
        <w:t>Key Idea</w:t>
      </w:r>
    </w:p>
    <w:p w14:paraId="46A95C22">
      <w:pPr>
        <w:pStyle w:val="35"/>
        <w:keepNext w:val="0"/>
        <w:keepLines w:val="0"/>
        <w:widowControl/>
        <w:suppressLineNumbers w:val="0"/>
      </w:pPr>
      <w:r>
        <w:t>“Good performance on training data does NOT guarantee good performance on real-world data”</w:t>
      </w:r>
    </w:p>
    <w:p w14:paraId="0F858EEF">
      <w:pPr>
        <w:keepNext w:val="0"/>
        <w:keepLines w:val="0"/>
        <w:widowControl/>
        <w:suppressLineNumbers w:val="0"/>
      </w:pPr>
      <w: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7698D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3. Train-Test Split</w:t>
      </w:r>
    </w:p>
    <w:p w14:paraId="3CAC3B93">
      <w:pPr>
        <w:pStyle w:val="3"/>
        <w:keepNext w:val="0"/>
        <w:keepLines w:val="0"/>
        <w:widowControl/>
        <w:suppressLineNumbers w:val="0"/>
      </w:pPr>
      <w:r>
        <w:t>Definition</w:t>
      </w:r>
    </w:p>
    <w:p w14:paraId="0DB7D5A4">
      <w:pPr>
        <w:pStyle w:val="35"/>
        <w:keepNext w:val="0"/>
        <w:keepLines w:val="0"/>
        <w:widowControl/>
        <w:suppressLineNumbers w:val="0"/>
      </w:pPr>
      <w:r>
        <w:t>Split data into:</w:t>
      </w:r>
    </w:p>
    <w:p w14:paraId="4EF59D97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Training Set</w:t>
      </w:r>
      <w:r>
        <w:t xml:space="preserve"> → model learns </w:t>
      </w:r>
    </w:p>
    <w:p w14:paraId="73F7148D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Testing Set</w:t>
      </w:r>
      <w:r>
        <w:t xml:space="preserve"> → model is evaluated </w:t>
      </w:r>
    </w:p>
    <w:p w14:paraId="1971891B">
      <w:pPr>
        <w:keepNext w:val="0"/>
        <w:keepLines w:val="0"/>
        <w:widowControl/>
        <w:suppressLineNumbers w:val="0"/>
      </w:pPr>
      <w: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0BB98">
      <w:pPr>
        <w:pStyle w:val="3"/>
        <w:keepNext w:val="0"/>
        <w:keepLines w:val="0"/>
        <w:widowControl/>
        <w:suppressLineNumbers w:val="0"/>
      </w:pPr>
      <w:r>
        <w:t>Code</w:t>
      </w:r>
    </w:p>
    <w:p w14:paraId="6B9611D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sklearn.model_selection import train_test_split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X_train, X_test, y_train, y_test = train_test_split(X, y, test_size=0.2)</w:t>
      </w:r>
    </w:p>
    <w:p w14:paraId="03679571">
      <w:pPr>
        <w:keepNext w:val="0"/>
        <w:keepLines w:val="0"/>
        <w:widowControl/>
        <w:suppressLineNumbers w:val="0"/>
      </w:pPr>
      <w: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9CEEC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62653AF7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 xml:space="preserve">Train → learning </w:t>
      </w:r>
    </w:p>
    <w:p w14:paraId="1FC6F59A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 xml:space="preserve">Test → checking performance </w:t>
      </w:r>
    </w:p>
    <w:p w14:paraId="05E75DBA">
      <w:pPr>
        <w:keepNext w:val="0"/>
        <w:keepLines w:val="0"/>
        <w:widowControl/>
        <w:suppressLineNumbers w:val="0"/>
      </w:pPr>
      <w: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40409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4. Types of Evaluation Metrics</w:t>
      </w:r>
    </w:p>
    <w:p w14:paraId="2BFFBB3F">
      <w:pPr>
        <w:keepNext w:val="0"/>
        <w:keepLines w:val="0"/>
        <w:widowControl/>
        <w:suppressLineNumbers w:val="0"/>
      </w:pPr>
      <w: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83B7A">
      <w:pPr>
        <w:pStyle w:val="3"/>
        <w:keepNext w:val="0"/>
        <w:keepLines w:val="0"/>
        <w:widowControl/>
        <w:suppressLineNumbers w:val="0"/>
      </w:pPr>
      <w:r>
        <w:t xml:space="preserve"> Based on problem type: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4515"/>
      </w:tblGrid>
      <w:tr w14:paraId="45F18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F2B5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Problem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1B3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Metrics</w:t>
            </w:r>
          </w:p>
        </w:tc>
      </w:tr>
      <w:tr w14:paraId="5D316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B9E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Regression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16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MSE, RMSE, R²</w:t>
            </w:r>
          </w:p>
        </w:tc>
      </w:tr>
      <w:tr w14:paraId="63085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C3BC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Classification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108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Accuracy, Precision, Recall, F1-score</w:t>
            </w:r>
          </w:p>
        </w:tc>
      </w:tr>
    </w:tbl>
    <w:p w14:paraId="2068934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F3320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Regression Metrics</w:t>
      </w:r>
    </w:p>
    <w:p w14:paraId="1EE594A2">
      <w:pPr>
        <w:pStyle w:val="3"/>
        <w:keepNext w:val="0"/>
        <w:keepLines w:val="0"/>
        <w:widowControl/>
        <w:suppressLineNumbers w:val="0"/>
      </w:pPr>
      <w:r>
        <w:t>1. Mean Squared Error (MSE)</w:t>
      </w:r>
    </w:p>
    <w:p w14:paraId="15F6A0A7">
      <w:pPr>
        <w:pStyle w:val="4"/>
        <w:keepNext w:val="0"/>
        <w:keepLines w:val="0"/>
        <w:widowControl/>
        <w:suppressLineNumbers w:val="0"/>
      </w:pPr>
      <w:r>
        <w:t>Definition</w:t>
      </w:r>
    </w:p>
    <w:p w14:paraId="3D4F4468">
      <w:pPr>
        <w:pStyle w:val="35"/>
        <w:keepNext w:val="0"/>
        <w:keepLines w:val="0"/>
        <w:widowControl/>
        <w:suppressLineNumbers w:val="0"/>
      </w:pPr>
      <w:r>
        <w:t>Measures the average of squared differences between actual and predicted values.</w:t>
      </w:r>
    </w:p>
    <w:p w14:paraId="1803628E">
      <w:pPr>
        <w:pStyle w:val="4"/>
        <w:keepNext w:val="0"/>
        <w:keepLines w:val="0"/>
        <w:widowControl/>
        <w:suppressLineNumbers w:val="0"/>
      </w:pPr>
      <w:r>
        <w:t>Formula</w:t>
      </w:r>
    </w:p>
    <w:p w14:paraId="7ED71C1F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t>MSE=1</w:t>
      </w:r>
      <w:r>
        <w:rPr>
          <w:rFonts w:hint="default"/>
          <w:lang w:val="en-IN"/>
        </w:rPr>
        <w:t>/</w:t>
      </w:r>
      <w:r>
        <w:t>n∑(yactual−ypredicted)</w:t>
      </w:r>
      <w:r>
        <w:rPr>
          <w:rFonts w:hint="default"/>
          <w:lang w:val="en-IN"/>
        </w:rPr>
        <w:t>2</w:t>
      </w:r>
    </w:p>
    <w:p w14:paraId="5848F1A2">
      <w:pPr>
        <w:keepNext w:val="0"/>
        <w:keepLines w:val="0"/>
        <w:widowControl/>
        <w:suppressLineNumbers w:val="0"/>
      </w:pPr>
      <w: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62A7D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2755E8EA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 xml:space="preserve">Penalizes large errors more </w:t>
      </w:r>
    </w:p>
    <w:p w14:paraId="71EB6978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 xml:space="preserve">Lower MSE → better model </w:t>
      </w:r>
    </w:p>
    <w:p w14:paraId="4D97EB3C">
      <w:pPr>
        <w:keepNext w:val="0"/>
        <w:keepLines w:val="0"/>
        <w:widowControl/>
        <w:suppressLineNumbers w:val="0"/>
      </w:pPr>
      <w: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2EF6E9">
      <w:pPr>
        <w:pStyle w:val="3"/>
        <w:keepNext w:val="0"/>
        <w:keepLines w:val="0"/>
        <w:widowControl/>
        <w:suppressLineNumbers w:val="0"/>
      </w:pPr>
      <w:r>
        <w:t>Root Mean Squared Error (RMSE)</w:t>
      </w:r>
    </w:p>
    <w:p w14:paraId="5179A204">
      <w:pPr>
        <w:pStyle w:val="4"/>
        <w:keepNext w:val="0"/>
        <w:keepLines w:val="0"/>
        <w:widowControl/>
        <w:suppressLineNumbers w:val="0"/>
      </w:pPr>
      <w:r>
        <w:t>Definition</w:t>
      </w:r>
    </w:p>
    <w:p w14:paraId="5CBC1DC8">
      <w:pPr>
        <w:pStyle w:val="35"/>
        <w:keepNext w:val="0"/>
        <w:keepLines w:val="0"/>
        <w:widowControl/>
        <w:suppressLineNumbers w:val="0"/>
      </w:pPr>
      <w:r>
        <w:t>Square root of MSE</w:t>
      </w:r>
    </w:p>
    <w:p w14:paraId="4E754CDB">
      <w:pPr>
        <w:pStyle w:val="4"/>
        <w:keepNext w:val="0"/>
        <w:keepLines w:val="0"/>
        <w:widowControl/>
        <w:suppressLineNumbers w:val="0"/>
      </w:pPr>
      <w:r>
        <w:t>Formula</w:t>
      </w:r>
    </w:p>
    <w:p w14:paraId="093D0160">
      <w:pPr>
        <w:pStyle w:val="35"/>
        <w:keepNext w:val="0"/>
        <w:keepLines w:val="0"/>
        <w:widowControl/>
        <w:suppressLineNumbers w:val="0"/>
      </w:pPr>
      <w:r>
        <w:t>MSE = \sqrt{MSE</w:t>
      </w:r>
      <w:r>
        <w:rPr>
          <w:rFonts w:hint="default"/>
          <w:lang w:val="en-IN"/>
        </w:rPr>
        <w:t>}</w:t>
      </w:r>
      <w:r>
        <w:t>​</w:t>
      </w:r>
    </w:p>
    <w:p w14:paraId="64C12E29">
      <w:pPr>
        <w:keepNext w:val="0"/>
        <w:keepLines w:val="0"/>
        <w:widowControl/>
        <w:suppressLineNumbers w:val="0"/>
      </w:pPr>
      <w:r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3D7D3">
      <w:pPr>
        <w:pStyle w:val="3"/>
        <w:keepNext w:val="0"/>
        <w:keepLines w:val="0"/>
        <w:widowControl/>
        <w:suppressLineNumbers w:val="0"/>
      </w:pPr>
      <w:r>
        <w:t>Why RMSE?</w:t>
      </w:r>
    </w:p>
    <w:p w14:paraId="6E7C36CF">
      <w:pPr>
        <w:pStyle w:val="35"/>
        <w:keepNext w:val="0"/>
        <w:keepLines w:val="0"/>
        <w:widowControl/>
        <w:suppressLineNumbers w:val="0"/>
      </w:pPr>
      <w:r>
        <w:t>Same unit as output → easy to interpret</w:t>
      </w:r>
    </w:p>
    <w:p w14:paraId="31509F8A">
      <w:pPr>
        <w:keepNext w:val="0"/>
        <w:keepLines w:val="0"/>
        <w:widowControl/>
        <w:suppressLineNumbers w:val="0"/>
      </w:pPr>
      <w:r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BFB6E">
      <w:pPr>
        <w:pStyle w:val="3"/>
        <w:keepNext w:val="0"/>
        <w:keepLines w:val="0"/>
        <w:widowControl/>
        <w:suppressLineNumbers w:val="0"/>
      </w:pPr>
      <w:r>
        <w:t>R² Score (Coefficient of Determination)</w:t>
      </w:r>
    </w:p>
    <w:p w14:paraId="60BB6F7C">
      <w:pPr>
        <w:pStyle w:val="4"/>
        <w:keepNext w:val="0"/>
        <w:keepLines w:val="0"/>
        <w:widowControl/>
        <w:suppressLineNumbers w:val="0"/>
      </w:pPr>
      <w:r>
        <w:t>Definition</w:t>
      </w:r>
    </w:p>
    <w:p w14:paraId="143EE60D">
      <w:pPr>
        <w:pStyle w:val="35"/>
        <w:keepNext w:val="0"/>
        <w:keepLines w:val="0"/>
        <w:widowControl/>
        <w:suppressLineNumbers w:val="0"/>
      </w:pPr>
      <w:r>
        <w:t>Measures how well the model explains the variance in the data.</w:t>
      </w:r>
    </w:p>
    <w:p w14:paraId="5A4CFB35">
      <w:pPr>
        <w:pStyle w:val="4"/>
        <w:keepNext w:val="0"/>
        <w:keepLines w:val="0"/>
        <w:widowControl/>
        <w:suppressLineNumbers w:val="0"/>
      </w:pPr>
      <w:r>
        <w:t>Formula</w:t>
      </w:r>
    </w:p>
    <w:p w14:paraId="1CB20F2B">
      <w:pPr>
        <w:pStyle w:val="35"/>
        <w:keepNext w:val="0"/>
        <w:keepLines w:val="0"/>
        <w:widowControl/>
        <w:suppressLineNumbers w:val="0"/>
      </w:pPr>
      <w:r>
        <w:t>R2=1−SSres</w:t>
      </w:r>
      <w:r>
        <w:rPr>
          <w:rFonts w:hint="default"/>
          <w:lang w:val="en-IN"/>
        </w:rPr>
        <w:t>/</w:t>
      </w:r>
      <w:r>
        <w:t>SStot​</w:t>
      </w:r>
    </w:p>
    <w:p w14:paraId="0C9385CC">
      <w:pPr>
        <w:pStyle w:val="3"/>
        <w:keepNext w:val="0"/>
        <w:keepLines w:val="0"/>
        <w:widowControl/>
        <w:suppressLineNumbers w:val="0"/>
      </w:pPr>
      <w:r>
        <w:t>Interpretation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1635"/>
      </w:tblGrid>
      <w:tr w14:paraId="318AD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26F0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R² 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3399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6B0A5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02B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F41C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Perfect model</w:t>
            </w:r>
          </w:p>
        </w:tc>
      </w:tr>
      <w:tr w14:paraId="5B215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8A73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29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Poor model</w:t>
            </w:r>
          </w:p>
        </w:tc>
      </w:tr>
    </w:tbl>
    <w:p w14:paraId="2993E1E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89D1F6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Classification Metrics</w:t>
      </w:r>
    </w:p>
    <w:p w14:paraId="25212506">
      <w:pPr>
        <w:pStyle w:val="3"/>
        <w:keepNext w:val="0"/>
        <w:keepLines w:val="0"/>
        <w:widowControl/>
        <w:suppressLineNumbers w:val="0"/>
      </w:pPr>
      <w:r>
        <w:t xml:space="preserve"> Confusion Matrix </w:t>
      </w:r>
    </w:p>
    <w:p w14:paraId="3EBCABE5">
      <w:pPr>
        <w:keepNext w:val="0"/>
        <w:keepLines w:val="0"/>
        <w:widowControl/>
        <w:suppressLineNumbers w:val="0"/>
      </w:pPr>
      <w:r>
        <w:pict>
          <v:rect id="_x0000_i12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A40CA">
      <w:pPr>
        <w:pStyle w:val="4"/>
        <w:keepNext w:val="0"/>
        <w:keepLines w:val="0"/>
        <w:widowControl/>
        <w:suppressLineNumbers w:val="0"/>
      </w:pPr>
      <w:r>
        <w:t>Structure</w:t>
      </w:r>
    </w:p>
    <w:p w14:paraId="0E5E51E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Predicted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0       1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Actual 0     TN      FP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1     FN      TP</w:t>
      </w:r>
    </w:p>
    <w:p w14:paraId="7E494DEC">
      <w:pPr>
        <w:pStyle w:val="3"/>
        <w:keepNext w:val="0"/>
        <w:keepLines w:val="0"/>
        <w:widowControl/>
        <w:suppressLineNumbers w:val="0"/>
      </w:pPr>
      <w:r>
        <w:t>Meaning</w:t>
      </w:r>
    </w:p>
    <w:p w14:paraId="287BBB9D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 xml:space="preserve">TP → Correct Positive </w:t>
      </w:r>
    </w:p>
    <w:p w14:paraId="3D9A91EA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 xml:space="preserve">TN → Correct Negative </w:t>
      </w:r>
    </w:p>
    <w:p w14:paraId="64D18114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 xml:space="preserve">FP → Wrong Positive </w:t>
      </w:r>
    </w:p>
    <w:p w14:paraId="578E8F67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 xml:space="preserve">FN → Wrong Negative </w:t>
      </w:r>
    </w:p>
    <w:p w14:paraId="24A33197">
      <w:pPr>
        <w:keepNext w:val="0"/>
        <w:keepLines w:val="0"/>
        <w:widowControl/>
        <w:suppressLineNumbers w:val="0"/>
      </w:pPr>
      <w:r>
        <w:pict>
          <v:rect id="_x0000_i12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DB687">
      <w:pPr>
        <w:pStyle w:val="3"/>
        <w:keepNext w:val="0"/>
        <w:keepLines w:val="0"/>
        <w:widowControl/>
        <w:suppressLineNumbers w:val="0"/>
      </w:pPr>
      <w:r>
        <w:t xml:space="preserve"> Accuracy</w:t>
      </w:r>
    </w:p>
    <w:p w14:paraId="22E128B9">
      <w:pPr>
        <w:pStyle w:val="4"/>
        <w:keepNext w:val="0"/>
        <w:keepLines w:val="0"/>
        <w:widowControl/>
        <w:suppressLineNumbers w:val="0"/>
      </w:pPr>
      <w:r>
        <w:t>Definition</w:t>
      </w:r>
    </w:p>
    <w:p w14:paraId="098D894D">
      <w:pPr>
        <w:pStyle w:val="35"/>
        <w:keepNext w:val="0"/>
        <w:keepLines w:val="0"/>
        <w:widowControl/>
        <w:suppressLineNumbers w:val="0"/>
      </w:pPr>
      <w:r>
        <w:t>Percentage of correct predictions</w:t>
      </w:r>
    </w:p>
    <w:p w14:paraId="42AE4FFA">
      <w:pPr>
        <w:pStyle w:val="4"/>
        <w:keepNext w:val="0"/>
        <w:keepLines w:val="0"/>
        <w:widowControl/>
        <w:suppressLineNumbers w:val="0"/>
      </w:pPr>
      <w:r>
        <w:t>Formula</w:t>
      </w:r>
    </w:p>
    <w:p w14:paraId="0ECDCC46">
      <w:pPr>
        <w:pStyle w:val="35"/>
        <w:keepNext w:val="0"/>
        <w:keepLines w:val="0"/>
        <w:widowControl/>
        <w:suppressLineNumbers w:val="0"/>
      </w:pPr>
      <w:r>
        <w:t>Accuracy=TP+TN</w:t>
      </w:r>
      <w:r>
        <w:rPr>
          <w:rFonts w:hint="default"/>
          <w:lang w:val="en-IN"/>
        </w:rPr>
        <w:t>/</w:t>
      </w:r>
      <w:r>
        <w:t>TP+TN+FP+FN</w:t>
      </w:r>
    </w:p>
    <w:p w14:paraId="3B2425A8">
      <w:pPr>
        <w:pStyle w:val="3"/>
        <w:keepNext w:val="0"/>
        <w:keepLines w:val="0"/>
        <w:widowControl/>
        <w:suppressLineNumbers w:val="0"/>
      </w:pPr>
      <w:r>
        <w:t>Limitation</w:t>
      </w:r>
    </w:p>
    <w:p w14:paraId="428A2509">
      <w:pPr>
        <w:pStyle w:val="35"/>
        <w:keepNext w:val="0"/>
        <w:keepLines w:val="0"/>
        <w:widowControl/>
        <w:suppressLineNumbers w:val="0"/>
      </w:pPr>
      <w:r>
        <w:t>Not reliable for imbalanced data</w:t>
      </w:r>
    </w:p>
    <w:p w14:paraId="666F4A0B">
      <w:pPr>
        <w:keepNext w:val="0"/>
        <w:keepLines w:val="0"/>
        <w:widowControl/>
        <w:suppressLineNumbers w:val="0"/>
      </w:pPr>
      <w:r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16B80">
      <w:pPr>
        <w:pStyle w:val="3"/>
        <w:keepNext w:val="0"/>
        <w:keepLines w:val="0"/>
        <w:widowControl/>
        <w:suppressLineNumbers w:val="0"/>
      </w:pPr>
      <w:r>
        <w:t>2. Precision</w:t>
      </w:r>
    </w:p>
    <w:p w14:paraId="05657F03">
      <w:pPr>
        <w:pStyle w:val="4"/>
        <w:keepNext w:val="0"/>
        <w:keepLines w:val="0"/>
        <w:widowControl/>
        <w:suppressLineNumbers w:val="0"/>
      </w:pPr>
      <w:r>
        <w:t>Definition</w:t>
      </w:r>
    </w:p>
    <w:p w14:paraId="40DF9E7C">
      <w:pPr>
        <w:pStyle w:val="35"/>
        <w:keepNext w:val="0"/>
        <w:keepLines w:val="0"/>
        <w:widowControl/>
        <w:suppressLineNumbers w:val="0"/>
      </w:pPr>
      <w:r>
        <w:t>Out of predicted positives, how many are correct</w:t>
      </w:r>
    </w:p>
    <w:p w14:paraId="7154D0E3">
      <w:pPr>
        <w:keepNext w:val="0"/>
        <w:keepLines w:val="0"/>
        <w:widowControl/>
        <w:suppressLineNumbers w:val="0"/>
      </w:pPr>
      <w:r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3B01D">
      <w:pPr>
        <w:pStyle w:val="4"/>
        <w:keepNext w:val="0"/>
        <w:keepLines w:val="0"/>
        <w:widowControl/>
        <w:suppressLineNumbers w:val="0"/>
      </w:pPr>
      <w:r>
        <w:t>Formula</w:t>
      </w:r>
    </w:p>
    <w:p w14:paraId="74130677">
      <w:pPr>
        <w:pStyle w:val="3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t>Precision=TP</w:t>
      </w:r>
      <w:r>
        <w:rPr>
          <w:rFonts w:hint="default"/>
          <w:lang w:val="en-IN"/>
        </w:rPr>
        <w:t>/</w:t>
      </w:r>
      <w:r>
        <w:t>TP+F</w:t>
      </w:r>
      <w:r>
        <w:rPr>
          <w:rFonts w:hint="default"/>
          <w:lang w:val="en-IN"/>
        </w:rPr>
        <w:t>P</w:t>
      </w:r>
    </w:p>
    <w:p w14:paraId="5BD2438E">
      <w:pPr>
        <w:keepNext w:val="0"/>
        <w:keepLines w:val="0"/>
        <w:widowControl/>
        <w:suppressLineNumbers w:val="0"/>
      </w:pPr>
      <w:r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C897D">
      <w:pPr>
        <w:pStyle w:val="3"/>
        <w:keepNext w:val="0"/>
        <w:keepLines w:val="0"/>
        <w:widowControl/>
        <w:suppressLineNumbers w:val="0"/>
      </w:pPr>
      <w:r>
        <w:t>Recall</w:t>
      </w:r>
    </w:p>
    <w:p w14:paraId="6EFE27D7">
      <w:pPr>
        <w:pStyle w:val="4"/>
        <w:keepNext w:val="0"/>
        <w:keepLines w:val="0"/>
        <w:widowControl/>
        <w:suppressLineNumbers w:val="0"/>
      </w:pPr>
      <w:r>
        <w:t>Definition</w:t>
      </w:r>
    </w:p>
    <w:p w14:paraId="11AB71C9">
      <w:pPr>
        <w:pStyle w:val="35"/>
        <w:keepNext w:val="0"/>
        <w:keepLines w:val="0"/>
        <w:widowControl/>
        <w:suppressLineNumbers w:val="0"/>
      </w:pPr>
      <w:r>
        <w:t>Out of actual positives, how many are correctly predicted</w:t>
      </w:r>
    </w:p>
    <w:p w14:paraId="6DD08413">
      <w:pPr>
        <w:keepNext w:val="0"/>
        <w:keepLines w:val="0"/>
        <w:widowControl/>
        <w:suppressLineNumbers w:val="0"/>
      </w:pPr>
      <w:r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25BB5">
      <w:pPr>
        <w:pStyle w:val="4"/>
        <w:keepNext w:val="0"/>
        <w:keepLines w:val="0"/>
        <w:widowControl/>
        <w:suppressLineNumbers w:val="0"/>
      </w:pPr>
      <w:r>
        <w:t>Formula</w:t>
      </w:r>
    </w:p>
    <w:p w14:paraId="62E57EF7">
      <w:pPr>
        <w:pStyle w:val="35"/>
        <w:keepNext w:val="0"/>
        <w:keepLines w:val="0"/>
        <w:widowControl/>
        <w:suppressLineNumbers w:val="0"/>
      </w:pPr>
      <w:r>
        <w:t>Recall=TP</w:t>
      </w:r>
      <w:r>
        <w:rPr>
          <w:rFonts w:hint="default"/>
          <w:lang w:val="en-IN"/>
        </w:rPr>
        <w:t>/</w:t>
      </w:r>
      <w:r>
        <w:t>TP+FN​</w:t>
      </w:r>
    </w:p>
    <w:p w14:paraId="52E0100B">
      <w:pPr>
        <w:keepNext w:val="0"/>
        <w:keepLines w:val="0"/>
        <w:widowControl/>
        <w:suppressLineNumbers w:val="0"/>
      </w:pPr>
      <w:r>
        <w:pict>
          <v:rect id="_x0000_i12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F5134">
      <w:pPr>
        <w:pStyle w:val="3"/>
        <w:keepNext w:val="0"/>
        <w:keepLines w:val="0"/>
        <w:widowControl/>
        <w:suppressLineNumbers w:val="0"/>
      </w:pPr>
      <w:r>
        <w:t>F1 Score</w:t>
      </w:r>
    </w:p>
    <w:p w14:paraId="24A7A8A8">
      <w:pPr>
        <w:pStyle w:val="4"/>
        <w:keepNext w:val="0"/>
        <w:keepLines w:val="0"/>
        <w:widowControl/>
        <w:suppressLineNumbers w:val="0"/>
      </w:pPr>
      <w:r>
        <w:t>Definition</w:t>
      </w:r>
    </w:p>
    <w:p w14:paraId="54E8F7D7">
      <w:pPr>
        <w:pStyle w:val="35"/>
        <w:keepNext w:val="0"/>
        <w:keepLines w:val="0"/>
        <w:widowControl/>
        <w:suppressLineNumbers w:val="0"/>
      </w:pPr>
      <w:r>
        <w:t>Harmonic mean of Precision and Recall</w:t>
      </w:r>
    </w:p>
    <w:p w14:paraId="706263C4">
      <w:pPr>
        <w:pStyle w:val="35"/>
        <w:keepNext w:val="0"/>
        <w:keepLines w:val="0"/>
        <w:widowControl/>
        <w:suppressLineNumbers w:val="0"/>
        <w:rPr>
          <w:color w:val="0070C0"/>
        </w:rPr>
      </w:pPr>
      <w:r>
        <w:rPr>
          <w:color w:val="0070C0"/>
        </w:rPr>
        <w:t>Formula</w:t>
      </w:r>
    </w:p>
    <w:p w14:paraId="072C139A">
      <w:pPr>
        <w:pStyle w:val="35"/>
        <w:keepNext w:val="0"/>
        <w:keepLines w:val="0"/>
        <w:widowControl/>
        <w:suppressLineNumbers w:val="0"/>
      </w:pPr>
      <w:r>
        <w:t>F1=2⋅Precision⋅Recall</w:t>
      </w:r>
      <w:r>
        <w:rPr>
          <w:rFonts w:hint="default"/>
          <w:lang w:val="en-IN"/>
        </w:rPr>
        <w:t>/</w:t>
      </w:r>
      <w:r>
        <w:t>Precision+Recall​</w:t>
      </w:r>
    </w:p>
    <w:p w14:paraId="5F071C8E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When to Use Which Metric</w:t>
      </w:r>
    </w:p>
    <w:p w14:paraId="48188B92">
      <w:pPr>
        <w:keepNext w:val="0"/>
        <w:keepLines w:val="0"/>
        <w:widowControl/>
        <w:suppressLineNumbers w:val="0"/>
      </w:pPr>
      <w: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1155"/>
      </w:tblGrid>
      <w:tr w14:paraId="24ECF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840D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Situation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5499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</w:tr>
      <w:tr w14:paraId="0C1F2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A94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Balanced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4B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</w:tr>
      <w:tr w14:paraId="221EF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E789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False positives important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414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</w:tr>
      <w:tr w14:paraId="61F57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E1DB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False negatives important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03B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</w:tr>
      <w:tr w14:paraId="681EB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A6E3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Need balance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C50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F1-score</w:t>
            </w:r>
          </w:p>
        </w:tc>
      </w:tr>
    </w:tbl>
    <w:p w14:paraId="458BA6F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AFCCFD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Overfitting vs Underfitting</w:t>
      </w:r>
    </w:p>
    <w:p w14:paraId="237E8A47">
      <w:pPr>
        <w:pStyle w:val="3"/>
        <w:keepNext w:val="0"/>
        <w:keepLines w:val="0"/>
        <w:widowControl/>
        <w:suppressLineNumbers w:val="0"/>
      </w:pPr>
      <w:r>
        <w:t>Overfitting</w:t>
      </w:r>
    </w:p>
    <w:p w14:paraId="6FBF9F59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 xml:space="preserve">Good on training </w:t>
      </w:r>
    </w:p>
    <w:p w14:paraId="51982799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 xml:space="preserve">Poor on testing </w:t>
      </w:r>
    </w:p>
    <w:p w14:paraId="6E58F3E4">
      <w:pPr>
        <w:keepNext w:val="0"/>
        <w:keepLines w:val="0"/>
        <w:widowControl/>
        <w:suppressLineNumbers w:val="0"/>
      </w:pPr>
      <w: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33949">
      <w:pPr>
        <w:pStyle w:val="3"/>
        <w:keepNext w:val="0"/>
        <w:keepLines w:val="0"/>
        <w:widowControl/>
        <w:suppressLineNumbers w:val="0"/>
      </w:pPr>
      <w:r>
        <w:t>Underfitting</w:t>
      </w:r>
    </w:p>
    <w:p w14:paraId="08DF2391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 xml:space="preserve">Poor on both </w:t>
      </w:r>
    </w:p>
    <w:p w14:paraId="1BB10A03">
      <w:pPr>
        <w:pStyle w:val="3"/>
        <w:keepNext w:val="0"/>
        <w:keepLines w:val="0"/>
        <w:widowControl/>
        <w:suppressLineNumbers w:val="0"/>
      </w:pPr>
      <w:r>
        <w:t>Goal</w:t>
      </w:r>
    </w:p>
    <w:p w14:paraId="17F43C17">
      <w:pPr>
        <w:pStyle w:val="35"/>
        <w:keepNext w:val="0"/>
        <w:keepLines w:val="0"/>
        <w:widowControl/>
        <w:suppressLineNumbers w:val="0"/>
      </w:pPr>
      <w:r>
        <w:t>Generalization (good on new data)</w:t>
      </w:r>
    </w:p>
    <w:p w14:paraId="3E9DC708">
      <w:pPr>
        <w:keepNext w:val="0"/>
        <w:keepLines w:val="0"/>
        <w:widowControl/>
        <w:suppressLineNumbers w:val="0"/>
      </w:pPr>
      <w: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D4620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Cross Validation</w:t>
      </w:r>
    </w:p>
    <w:p w14:paraId="5444BF3F">
      <w:pPr>
        <w:pStyle w:val="3"/>
        <w:keepNext w:val="0"/>
        <w:keepLines w:val="0"/>
        <w:widowControl/>
        <w:suppressLineNumbers w:val="0"/>
      </w:pPr>
      <w:r>
        <w:t>Definition</w:t>
      </w:r>
    </w:p>
    <w:p w14:paraId="226C3078">
      <w:pPr>
        <w:pStyle w:val="35"/>
        <w:keepNext w:val="0"/>
        <w:keepLines w:val="0"/>
        <w:widowControl/>
        <w:suppressLineNumbers w:val="0"/>
      </w:pPr>
      <w:r>
        <w:t>Technique to evaluate model using multiple splits of data</w:t>
      </w:r>
    </w:p>
    <w:p w14:paraId="75BA5D3C">
      <w:pPr>
        <w:pStyle w:val="3"/>
        <w:keepNext w:val="0"/>
        <w:keepLines w:val="0"/>
        <w:widowControl/>
        <w:suppressLineNumbers w:val="0"/>
      </w:pPr>
      <w:r>
        <w:t>Idea</w:t>
      </w:r>
    </w:p>
    <w:p w14:paraId="118B8A0C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 xml:space="preserve">Split data multiple times </w:t>
      </w:r>
    </w:p>
    <w:p w14:paraId="47EA38C6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 xml:space="preserve">Average performance </w:t>
      </w:r>
    </w:p>
    <w:p w14:paraId="2355639C">
      <w:pPr>
        <w:keepNext w:val="0"/>
        <w:keepLines w:val="0"/>
        <w:widowControl/>
        <w:suppressLineNumbers w:val="0"/>
      </w:pPr>
      <w: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BB761F">
      <w:pPr>
        <w:pStyle w:val="3"/>
        <w:keepNext w:val="0"/>
        <w:keepLines w:val="0"/>
        <w:widowControl/>
        <w:suppressLineNumbers w:val="0"/>
      </w:pPr>
      <w:r>
        <w:t>Code</w:t>
      </w:r>
    </w:p>
    <w:p w14:paraId="7CE8F3E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sklearn.model_selection import cross_val_score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scores = cross_val_score(model, X, y, cv=5)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print(scores.mean())</w:t>
      </w:r>
    </w:p>
    <w:p w14:paraId="01489CB6">
      <w:pPr>
        <w:keepNext w:val="0"/>
        <w:keepLines w:val="0"/>
        <w:widowControl/>
        <w:suppressLineNumbers w:val="0"/>
      </w:pPr>
      <w: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D88D6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Hyperparameter Tuning</w:t>
      </w:r>
    </w:p>
    <w:p w14:paraId="422425DC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Definition</w:t>
      </w:r>
    </w:p>
    <w:p w14:paraId="312DCC79">
      <w:pPr>
        <w:pStyle w:val="35"/>
        <w:keepNext w:val="0"/>
        <w:keepLines w:val="0"/>
        <w:widowControl/>
        <w:suppressLineNumbers w:val="0"/>
      </w:pPr>
      <w:r>
        <w:t xml:space="preserve">Hyperparameter tuning is the process of </w:t>
      </w:r>
      <w:r>
        <w:rPr>
          <w:rStyle w:val="36"/>
        </w:rPr>
        <w:t>selecting the best parameters (set before training)</w:t>
      </w:r>
      <w:r>
        <w:t xml:space="preserve"> to improve model performance.</w:t>
      </w:r>
    </w:p>
    <w:p w14:paraId="7109D48A">
      <w:pPr>
        <w:keepNext w:val="0"/>
        <w:keepLines w:val="0"/>
        <w:widowControl/>
        <w:suppressLineNumbers w:val="0"/>
      </w:pPr>
      <w:r>
        <w:pict>
          <v:rect id="_x0000_i1221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2BE80376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Key Idea</w:t>
      </w:r>
    </w:p>
    <w:p w14:paraId="49276E2A">
      <w:pPr>
        <w:pStyle w:val="35"/>
        <w:keepNext w:val="0"/>
        <w:keepLines w:val="0"/>
        <w:widowControl/>
        <w:suppressLineNumbers w:val="0"/>
      </w:pPr>
      <w:r>
        <w:t>There are two types of parameters:</w:t>
      </w:r>
    </w:p>
    <w:p w14:paraId="5345BBBF">
      <w:pPr>
        <w:pStyle w:val="4"/>
        <w:keepNext w:val="0"/>
        <w:keepLines w:val="0"/>
        <w:widowControl/>
        <w:suppressLineNumbers w:val="0"/>
      </w:pPr>
      <w:r>
        <w:t xml:space="preserve"> Model Parameters (learned from data)</w:t>
      </w:r>
    </w:p>
    <w:p w14:paraId="5083142E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 xml:space="preserve">Example: </w:t>
      </w:r>
    </w:p>
    <w:p w14:paraId="27BC003A">
      <w:pPr>
        <w:keepNext w:val="0"/>
        <w:keepLines w:val="0"/>
        <w:widowControl/>
        <w:numPr>
          <w:ilvl w:val="1"/>
          <w:numId w:val="119"/>
        </w:numPr>
        <w:suppressLineNumbers w:val="0"/>
        <w:spacing w:before="0" w:beforeAutospacing="1" w:after="0" w:afterAutospacing="1"/>
        <w:ind w:left="1440" w:hanging="360"/>
      </w:pPr>
      <w:r>
        <w:t xml:space="preserve">Weights in Linear Regression </w:t>
      </w:r>
    </w:p>
    <w:p w14:paraId="6CD01B8B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 xml:space="preserve">Learned automatically during training </w:t>
      </w:r>
    </w:p>
    <w:p w14:paraId="5D632525">
      <w:pPr>
        <w:keepNext w:val="0"/>
        <w:keepLines w:val="0"/>
        <w:widowControl/>
        <w:suppressLineNumbers w:val="0"/>
      </w:pPr>
      <w:r>
        <w:pict>
          <v:rect id="_x0000_i1222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944B338">
      <w:pPr>
        <w:pStyle w:val="4"/>
        <w:keepNext w:val="0"/>
        <w:keepLines w:val="0"/>
        <w:widowControl/>
        <w:suppressLineNumbers w:val="0"/>
      </w:pPr>
      <w:r>
        <w:t>Hyperparameters (set manually)</w:t>
      </w:r>
    </w:p>
    <w:p w14:paraId="7D4FDF99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 xml:space="preserve">Example: </w:t>
      </w:r>
    </w:p>
    <w:p w14:paraId="2FA14CAF">
      <w:pPr>
        <w:keepNext w:val="0"/>
        <w:keepLines w:val="0"/>
        <w:widowControl/>
        <w:numPr>
          <w:ilvl w:val="1"/>
          <w:numId w:val="120"/>
        </w:numPr>
        <w:suppressLineNumbers w:val="0"/>
        <w:spacing w:before="0" w:beforeAutospacing="1" w:after="0" w:afterAutospacing="1"/>
        <w:ind w:left="1440" w:hanging="360"/>
      </w:pPr>
      <w:r>
        <w:t xml:space="preserve">Number of neighbors in KNN </w:t>
      </w:r>
    </w:p>
    <w:p w14:paraId="473D2DE8">
      <w:pPr>
        <w:keepNext w:val="0"/>
        <w:keepLines w:val="0"/>
        <w:widowControl/>
        <w:numPr>
          <w:ilvl w:val="1"/>
          <w:numId w:val="120"/>
        </w:numPr>
        <w:suppressLineNumbers w:val="0"/>
        <w:spacing w:before="0" w:beforeAutospacing="1" w:after="0" w:afterAutospacing="1"/>
        <w:ind w:left="1440" w:hanging="360"/>
      </w:pPr>
      <w:r>
        <w:t xml:space="preserve">Depth of tree in Decision Tree </w:t>
      </w:r>
    </w:p>
    <w:p w14:paraId="2152F033">
      <w:pPr>
        <w:pStyle w:val="35"/>
        <w:keepNext w:val="0"/>
        <w:keepLines w:val="0"/>
        <w:widowControl/>
        <w:suppressLineNumbers w:val="0"/>
      </w:pPr>
      <w:r>
        <w:t xml:space="preserve">These </w:t>
      </w:r>
      <w:r>
        <w:rPr>
          <w:rStyle w:val="36"/>
        </w:rPr>
        <w:t>control how the model learns</w:t>
      </w:r>
    </w:p>
    <w:p w14:paraId="76A61A06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Simple Intuition</w:t>
      </w:r>
    </w:p>
    <w:p w14:paraId="7DF2232A">
      <w:pPr>
        <w:pStyle w:val="35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“Hyperparameters are like settings of a machine — changing them changes performance.”</w:t>
      </w:r>
    </w:p>
    <w:p w14:paraId="3AB66F4F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738978A7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 xml:space="preserve">KNN: </w:t>
      </w:r>
    </w:p>
    <w:p w14:paraId="4D920F56">
      <w:pPr>
        <w:keepNext w:val="0"/>
        <w:keepLines w:val="0"/>
        <w:widowControl/>
        <w:numPr>
          <w:ilvl w:val="1"/>
          <w:numId w:val="121"/>
        </w:numPr>
        <w:suppressLineNumbers w:val="0"/>
        <w:spacing w:before="0" w:beforeAutospacing="1" w:after="0" w:afterAutospacing="1"/>
        <w:ind w:left="1440" w:hanging="360"/>
      </w:pPr>
      <w:r>
        <w:t xml:space="preserve">K = 1 → overfitting </w:t>
      </w:r>
    </w:p>
    <w:p w14:paraId="27E4E451">
      <w:pPr>
        <w:keepNext w:val="0"/>
        <w:keepLines w:val="0"/>
        <w:widowControl/>
        <w:numPr>
          <w:ilvl w:val="1"/>
          <w:numId w:val="121"/>
        </w:numPr>
        <w:suppressLineNumbers w:val="0"/>
        <w:spacing w:before="0" w:beforeAutospacing="1" w:after="0" w:afterAutospacing="1"/>
        <w:ind w:left="1440" w:hanging="360"/>
      </w:pPr>
      <w:r>
        <w:t xml:space="preserve">K = 10 → smoother model </w:t>
      </w:r>
    </w:p>
    <w:p w14:paraId="0A09AA73">
      <w:pPr>
        <w:keepNext w:val="0"/>
        <w:keepLines w:val="0"/>
        <w:widowControl/>
        <w:suppressLineNumbers w:val="0"/>
      </w:pPr>
      <w:r>
        <w:pict>
          <v:rect id="_x0000_i1223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DD60FCC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Why Hyperparameter Tuning is Important</w:t>
      </w:r>
    </w:p>
    <w:p w14:paraId="53CF30DF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 xml:space="preserve">Improves accuracy </w:t>
      </w:r>
    </w:p>
    <w:p w14:paraId="782FCD3A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 xml:space="preserve">Reduces overfitting/underfitting </w:t>
      </w:r>
    </w:p>
    <w:p w14:paraId="2E44A86C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 xml:space="preserve">Finds optimal model configuration </w:t>
      </w:r>
    </w:p>
    <w:p w14:paraId="5F913D5B">
      <w:pPr>
        <w:keepNext w:val="0"/>
        <w:keepLines w:val="0"/>
        <w:widowControl/>
        <w:suppressLineNumbers w:val="0"/>
      </w:pPr>
      <w:r>
        <w:pict>
          <v:rect id="_x0000_i1224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652032DE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Common Hyperparameters</w:t>
      </w:r>
    </w:p>
    <w:p w14:paraId="778ACFE5">
      <w:pPr>
        <w:pStyle w:val="3"/>
        <w:keepNext w:val="0"/>
        <w:keepLines w:val="0"/>
        <w:widowControl/>
        <w:suppressLineNumbers w:val="0"/>
      </w:pPr>
      <w:r>
        <w:t>Decision Tree</w:t>
      </w:r>
    </w:p>
    <w:p w14:paraId="32B49F09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rPr>
          <w:rStyle w:val="20"/>
        </w:rPr>
        <w:t>max_depth</w:t>
      </w:r>
      <w:r>
        <w:t xml:space="preserve"> </w:t>
      </w:r>
    </w:p>
    <w:p w14:paraId="57B4D1C0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rPr>
          <w:rStyle w:val="20"/>
        </w:rPr>
        <w:t>min_samples_split</w:t>
      </w:r>
      <w:r>
        <w:t xml:space="preserve"> </w:t>
      </w:r>
    </w:p>
    <w:p w14:paraId="038B1F8A">
      <w:pPr>
        <w:pStyle w:val="3"/>
        <w:keepNext w:val="0"/>
        <w:keepLines w:val="0"/>
        <w:widowControl/>
        <w:suppressLineNumbers w:val="0"/>
      </w:pPr>
      <w:r>
        <w:t xml:space="preserve"> KNN</w:t>
      </w:r>
    </w:p>
    <w:p w14:paraId="64AAE05D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</w:pPr>
      <w:r>
        <w:rPr>
          <w:rStyle w:val="20"/>
        </w:rPr>
        <w:t>n_neighbors</w:t>
      </w:r>
      <w:r>
        <w:t xml:space="preserve"> </w:t>
      </w:r>
    </w:p>
    <w:p w14:paraId="64666F03">
      <w:pPr>
        <w:pStyle w:val="3"/>
        <w:keepNext w:val="0"/>
        <w:keepLines w:val="0"/>
        <w:widowControl/>
        <w:suppressLineNumbers w:val="0"/>
      </w:pPr>
      <w:r>
        <w:t>Random Forest</w:t>
      </w:r>
    </w:p>
    <w:p w14:paraId="53E6642D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rPr>
          <w:rStyle w:val="20"/>
        </w:rPr>
        <w:t>n_estimators</w:t>
      </w:r>
      <w:r>
        <w:t xml:space="preserve"> </w:t>
      </w:r>
    </w:p>
    <w:p w14:paraId="7F8E1291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rPr>
          <w:rStyle w:val="20"/>
        </w:rPr>
        <w:t>max_depth</w:t>
      </w:r>
      <w:r>
        <w:t xml:space="preserve"> </w:t>
      </w:r>
    </w:p>
    <w:p w14:paraId="16B11F02">
      <w:pPr>
        <w:pStyle w:val="3"/>
        <w:keepNext w:val="0"/>
        <w:keepLines w:val="0"/>
        <w:widowControl/>
        <w:suppressLineNumbers w:val="0"/>
      </w:pPr>
      <w:r>
        <w:t>SVM</w:t>
      </w:r>
    </w:p>
    <w:p w14:paraId="2F990480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rPr>
          <w:rStyle w:val="20"/>
        </w:rPr>
        <w:t>C</w:t>
      </w:r>
      <w:r>
        <w:t xml:space="preserve"> </w:t>
      </w:r>
    </w:p>
    <w:p w14:paraId="0E8FBBE7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rPr>
          <w:rStyle w:val="20"/>
        </w:rPr>
        <w:t>kernel</w:t>
      </w:r>
      <w:r>
        <w:t xml:space="preserve"> </w:t>
      </w:r>
    </w:p>
    <w:p w14:paraId="5CEA5D64">
      <w:pPr>
        <w:keepNext w:val="0"/>
        <w:keepLines w:val="0"/>
        <w:widowControl/>
        <w:suppressLineNumbers w:val="0"/>
      </w:pPr>
      <w:r>
        <w:pict>
          <v:rect id="_x0000_i1225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2223F484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Hyperparameter Tuning Methods</w:t>
      </w:r>
    </w:p>
    <w:p w14:paraId="0FE5C189">
      <w:pPr>
        <w:keepNext w:val="0"/>
        <w:keepLines w:val="0"/>
        <w:widowControl/>
        <w:suppressLineNumbers w:val="0"/>
      </w:pPr>
      <w:r>
        <w:pict>
          <v:rect id="_x0000_i1226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F12DE34">
      <w:pPr>
        <w:pStyle w:val="3"/>
        <w:keepNext w:val="0"/>
        <w:keepLines w:val="0"/>
        <w:widowControl/>
        <w:suppressLineNumbers w:val="0"/>
      </w:pPr>
      <w:r>
        <w:t>Manual Search</w:t>
      </w:r>
    </w:p>
    <w:p w14:paraId="4CB841EA">
      <w:pPr>
        <w:pStyle w:val="35"/>
        <w:keepNext w:val="0"/>
        <w:keepLines w:val="0"/>
        <w:widowControl/>
        <w:suppressLineNumbers w:val="0"/>
      </w:pPr>
      <w:r>
        <w:t>Try different values manually</w:t>
      </w:r>
    </w:p>
    <w:p w14:paraId="56A1C3D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 = 1, 3, 5, 7</w:t>
      </w:r>
    </w:p>
    <w:p w14:paraId="0C76A87E">
      <w:pPr>
        <w:pStyle w:val="35"/>
        <w:keepNext w:val="0"/>
        <w:keepLines w:val="0"/>
        <w:widowControl/>
        <w:suppressLineNumbers w:val="0"/>
      </w:pPr>
      <w:r>
        <w:t>Not efficient for large problems</w:t>
      </w:r>
    </w:p>
    <w:p w14:paraId="01CF201D">
      <w:pPr>
        <w:keepNext w:val="0"/>
        <w:keepLines w:val="0"/>
        <w:widowControl/>
        <w:suppressLineNumbers w:val="0"/>
      </w:pPr>
      <w:r>
        <w:pict>
          <v:rect id="_x0000_i1227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FD8AC16">
      <w:pPr>
        <w:pStyle w:val="3"/>
        <w:keepNext w:val="0"/>
        <w:keepLines w:val="0"/>
        <w:widowControl/>
        <w:suppressLineNumbers w:val="0"/>
      </w:pPr>
      <w:r>
        <w:t>Grid Search (Most Important)</w:t>
      </w:r>
    </w:p>
    <w:p w14:paraId="06640074">
      <w:pPr>
        <w:pStyle w:val="4"/>
        <w:keepNext w:val="0"/>
        <w:keepLines w:val="0"/>
        <w:widowControl/>
        <w:suppressLineNumbers w:val="0"/>
      </w:pPr>
      <w:r>
        <w:t>Idea:</w:t>
      </w:r>
    </w:p>
    <w:p w14:paraId="04809784">
      <w:pPr>
        <w:pStyle w:val="35"/>
        <w:keepNext w:val="0"/>
        <w:keepLines w:val="0"/>
        <w:widowControl/>
        <w:suppressLineNumbers w:val="0"/>
      </w:pPr>
      <w:r>
        <w:t xml:space="preserve">Try </w:t>
      </w:r>
      <w:r>
        <w:rPr>
          <w:rStyle w:val="36"/>
        </w:rPr>
        <w:t>all possible combinations</w:t>
      </w:r>
    </w:p>
    <w:p w14:paraId="12A26809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Figure:</w:t>
      </w:r>
    </w:p>
    <w:p w14:paraId="1DD4AD0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max_depth →   2    4    6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n_estimators ↓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50      ●    ●    ●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100     ●    ●    ●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200     ●    ●    ●</w:t>
      </w:r>
    </w:p>
    <w:p w14:paraId="0DE15F62">
      <w:pPr>
        <w:pStyle w:val="35"/>
        <w:keepNext w:val="0"/>
        <w:keepLines w:val="0"/>
        <w:widowControl/>
        <w:suppressLineNumbers w:val="0"/>
      </w:pPr>
      <w:r>
        <w:t>Each ● = model trained</w:t>
      </w:r>
    </w:p>
    <w:p w14:paraId="3C5648A9">
      <w:pPr>
        <w:keepNext w:val="0"/>
        <w:keepLines w:val="0"/>
        <w:widowControl/>
        <w:suppressLineNumbers w:val="0"/>
      </w:pPr>
      <w:r>
        <w:pict>
          <v:rect id="_x0000_i1228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6214DFAB">
      <w:pPr>
        <w:pStyle w:val="4"/>
        <w:keepNext w:val="0"/>
        <w:keepLines w:val="0"/>
        <w:widowControl/>
        <w:suppressLineNumbers w:val="0"/>
      </w:pPr>
      <w:r>
        <w:t>Steps:</w:t>
      </w:r>
    </w:p>
    <w:p w14:paraId="6C48828A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</w:pPr>
      <w:r>
        <w:t xml:space="preserve">Define parameter grid </w:t>
      </w:r>
    </w:p>
    <w:p w14:paraId="64BB98F9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</w:pPr>
      <w:r>
        <w:t xml:space="preserve">Train model for each combination </w:t>
      </w:r>
    </w:p>
    <w:p w14:paraId="64B76428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</w:pPr>
      <w:r>
        <w:t xml:space="preserve">Evaluate performance </w:t>
      </w:r>
    </w:p>
    <w:p w14:paraId="7B5F4425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</w:pPr>
      <w:r>
        <w:t xml:space="preserve">Select best combination </w:t>
      </w:r>
    </w:p>
    <w:p w14:paraId="2CFE3B68">
      <w:pPr>
        <w:keepNext w:val="0"/>
        <w:keepLines w:val="0"/>
        <w:widowControl/>
        <w:suppressLineNumbers w:val="0"/>
      </w:pPr>
      <w:r>
        <w:pict>
          <v:rect id="_x0000_i1229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13EC6B44">
      <w:pPr>
        <w:pStyle w:val="4"/>
        <w:keepNext w:val="0"/>
        <w:keepLines w:val="0"/>
        <w:widowControl/>
        <w:suppressLineNumbers w:val="0"/>
      </w:pPr>
      <w:r>
        <w:t>Code:</w:t>
      </w:r>
    </w:p>
    <w:p w14:paraId="24C1B70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sklearn.model_selection import GridSearchCV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sklearn.ensemble import RandomForestClassifier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 = RandomForestClassifier()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param_grid =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'n_estimators': [50, 100],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'max_depth': [2, 4, 6]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grid = GridSearchCV(model, param_grid, cv=5)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grid.fit(X_train, y_train)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print("Best Parameters:", grid.best_params_)</w:t>
      </w:r>
    </w:p>
    <w:p w14:paraId="55EF9859">
      <w:pPr>
        <w:keepNext w:val="0"/>
        <w:keepLines w:val="0"/>
        <w:widowControl/>
        <w:suppressLineNumbers w:val="0"/>
      </w:pPr>
      <w:r>
        <w:pict>
          <v:rect id="_x0000_i1230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79D7E7B0">
      <w:pPr>
        <w:pStyle w:val="3"/>
        <w:keepNext w:val="0"/>
        <w:keepLines w:val="0"/>
        <w:widowControl/>
        <w:suppressLineNumbers w:val="0"/>
      </w:pPr>
      <w:r>
        <w:t>Random Search</w:t>
      </w:r>
    </w:p>
    <w:p w14:paraId="693B0926">
      <w:pPr>
        <w:pStyle w:val="4"/>
        <w:keepNext w:val="0"/>
        <w:keepLines w:val="0"/>
        <w:widowControl/>
        <w:suppressLineNumbers w:val="0"/>
      </w:pPr>
      <w:r>
        <w:t xml:space="preserve"> Idea:</w:t>
      </w:r>
    </w:p>
    <w:p w14:paraId="5E71426E">
      <w:pPr>
        <w:pStyle w:val="35"/>
        <w:keepNext w:val="0"/>
        <w:keepLines w:val="0"/>
        <w:widowControl/>
        <w:suppressLineNumbers w:val="0"/>
      </w:pPr>
      <w:r>
        <w:t xml:space="preserve">Instead of trying all combinations → try </w:t>
      </w:r>
      <w:r>
        <w:rPr>
          <w:rStyle w:val="36"/>
        </w:rPr>
        <w:t>random ones</w:t>
      </w:r>
    </w:p>
    <w:p w14:paraId="1456DC03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Figure:</w:t>
      </w:r>
    </w:p>
    <w:p w14:paraId="76918F1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Grid Search:    Random Search: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● ● ●           ●     ●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● ● ●               ●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● ● ●           ●         ●</w:t>
      </w:r>
    </w:p>
    <w:p w14:paraId="71A278C1">
      <w:pPr>
        <w:keepNext w:val="0"/>
        <w:keepLines w:val="0"/>
        <w:widowControl/>
        <w:suppressLineNumbers w:val="0"/>
      </w:pPr>
      <w:r>
        <w:pict>
          <v:rect id="_x0000_i1231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66304FE0">
      <w:pPr>
        <w:pStyle w:val="4"/>
        <w:keepNext w:val="0"/>
        <w:keepLines w:val="0"/>
        <w:widowControl/>
        <w:suppressLineNumbers w:val="0"/>
      </w:pPr>
      <w:r>
        <w:t>Advantages:</w:t>
      </w:r>
    </w:p>
    <w:p w14:paraId="25BC9658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</w:pPr>
      <w:r>
        <w:t xml:space="preserve">Faster </w:t>
      </w:r>
    </w:p>
    <w:p w14:paraId="147A1852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</w:pPr>
      <w:r>
        <w:t xml:space="preserve">Works well for large search space </w:t>
      </w:r>
    </w:p>
    <w:p w14:paraId="354CBE0A">
      <w:pPr>
        <w:keepNext w:val="0"/>
        <w:keepLines w:val="0"/>
        <w:widowControl/>
        <w:suppressLineNumbers w:val="0"/>
      </w:pPr>
      <w:r>
        <w:pict>
          <v:rect id="_x0000_i1232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735FC341">
      <w:pPr>
        <w:pStyle w:val="4"/>
        <w:keepNext w:val="0"/>
        <w:keepLines w:val="0"/>
        <w:widowControl/>
        <w:suppressLineNumbers w:val="0"/>
      </w:pPr>
      <w:r>
        <w:t xml:space="preserve"> Code:</w:t>
      </w:r>
    </w:p>
    <w:p w14:paraId="382D1B0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sklearn.model_selection import RandomizedSearchCV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random = RandomizedSearchCV(model, param_grid, n_iter=4, cv=5)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random.fit(X_train, y_train)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print(random.best_params_)</w:t>
      </w:r>
    </w:p>
    <w:p w14:paraId="5FFE74EC">
      <w:pPr>
        <w:keepNext w:val="0"/>
        <w:keepLines w:val="0"/>
        <w:widowControl/>
        <w:suppressLineNumbers w:val="0"/>
      </w:pPr>
    </w:p>
    <w:p w14:paraId="5AA08061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10. Complete Example Code</w:t>
      </w:r>
    </w:p>
    <w:p w14:paraId="6F37EC55">
      <w:pPr>
        <w:keepNext w:val="0"/>
        <w:keepLines w:val="0"/>
        <w:widowControl/>
        <w:suppressLineNumbers w:val="0"/>
      </w:pPr>
      <w:r>
        <w:pict>
          <v:rect id="_x0000_i12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1E59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sklearn.metrics import accuracy_score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sklearn.linear_model import LogisticRegression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 = LogisticRegression()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model.fit(X_train, y_train)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pred = model.predict(X_test)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print(accuracy_score(y_test, pred))</w:t>
      </w:r>
    </w:p>
    <w:p w14:paraId="12119811">
      <w:pPr>
        <w:keepNext w:val="0"/>
        <w:keepLines w:val="0"/>
        <w:widowControl/>
        <w:suppressLineNumbers w:val="0"/>
      </w:pPr>
      <w:r>
        <w:pict>
          <v:rect id="_x0000_i12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DE405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FINAL SUMMARY</w:t>
      </w:r>
    </w:p>
    <w:p w14:paraId="20ADBB2E">
      <w:pPr>
        <w:keepNext w:val="0"/>
        <w:keepLines w:val="0"/>
        <w:widowControl/>
        <w:suppressLineNumbers w:val="0"/>
      </w:pPr>
      <w:r>
        <w:pict>
          <v:rect id="_x0000_i12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32A10">
      <w:pPr>
        <w:pStyle w:val="35"/>
        <w:keepNext w:val="0"/>
        <w:keepLines w:val="0"/>
        <w:widowControl/>
        <w:suppressLineNumbers w:val="0"/>
      </w:pPr>
      <w:r>
        <w:t>Model Evaluation =</w:t>
      </w:r>
      <w:r>
        <w:br w:type="textWrapping"/>
      </w:r>
      <w:r>
        <w:t>“Measuring how well a model performs on unseen data using appropriate metrics”</w:t>
      </w:r>
    </w:p>
    <w:p w14:paraId="4C9B6F55">
      <w:pPr>
        <w:numPr>
          <w:ilvl w:val="0"/>
          <w:numId w:val="0"/>
        </w:numPr>
        <w:rPr>
          <w:rFonts w:hint="default"/>
          <w:lang w:val="en-IN"/>
        </w:rPr>
      </w:pPr>
    </w:p>
    <w:p w14:paraId="6ACF0511">
      <w:pPr>
        <w:pStyle w:val="2"/>
      </w:pPr>
      <w:r>
        <w:t>8. Overfitting vs Underfitting (15 mins)</w:t>
      </w:r>
    </w:p>
    <w:p w14:paraId="1BE88CD2">
      <w:r>
        <w:rPr>
          <w:b w:val="0"/>
        </w:rPr>
        <w:t>Overfitting: Model memorizes data.</w:t>
      </w:r>
    </w:p>
    <w:p w14:paraId="65B97BEC">
      <w:r>
        <w:rPr>
          <w:b w:val="0"/>
        </w:rPr>
        <w:t>Underfitting: Model fails to learn patterns.</w:t>
      </w:r>
    </w:p>
    <w:p w14:paraId="5EE7272D">
      <w:pPr>
        <w:pStyle w:val="2"/>
      </w:pPr>
      <w:r>
        <w:t>9. Mini Project (30 mins)</w:t>
      </w:r>
    </w:p>
    <w:p w14:paraId="01333135">
      <w:r>
        <w:rPr>
          <w:b w:val="0"/>
        </w:rPr>
        <w:t>Dataset: Simple salary prediction.</w:t>
      </w:r>
    </w:p>
    <w:p w14:paraId="03034617">
      <w:pPr>
        <w:pStyle w:val="3"/>
      </w:pPr>
      <w:r>
        <w:t>Python Mini Project</w:t>
      </w:r>
    </w:p>
    <w:p w14:paraId="45562D64"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pandas as pd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sklearn.linear_model import LinearRegression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data = pd.DataFrame({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'Experience': [1,2,3,4,5],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'Salary': [30000,40000,50000,60000,70000]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X = data[['Experience']]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y = data['Salary']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model = LinearRegression()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model.fit(X, y)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print("Prediction for 6 years:", model.predict([[6]]))</w:t>
      </w:r>
      <w:r>
        <w:rPr>
          <w:rFonts w:ascii="Courier New" w:hAnsi="Courier New"/>
          <w:sz w:val="18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2A1B1"/>
    <w:multiLevelType w:val="multilevel"/>
    <w:tmpl w:val="8242A1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B884CC"/>
    <w:multiLevelType w:val="multilevel"/>
    <w:tmpl w:val="82B884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5E61087"/>
    <w:multiLevelType w:val="multilevel"/>
    <w:tmpl w:val="85E610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5F7D6F9"/>
    <w:multiLevelType w:val="multilevel"/>
    <w:tmpl w:val="85F7D6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3663AE7"/>
    <w:multiLevelType w:val="multilevel"/>
    <w:tmpl w:val="93663A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4A79211"/>
    <w:multiLevelType w:val="multilevel"/>
    <w:tmpl w:val="94A792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C97B150"/>
    <w:multiLevelType w:val="multilevel"/>
    <w:tmpl w:val="9C97B1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9E189B21"/>
    <w:multiLevelType w:val="multilevel"/>
    <w:tmpl w:val="9E189B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9FB2A201"/>
    <w:multiLevelType w:val="multilevel"/>
    <w:tmpl w:val="9FB2A2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FDAB1D1"/>
    <w:multiLevelType w:val="multilevel"/>
    <w:tmpl w:val="9FDAB1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14AE561"/>
    <w:multiLevelType w:val="multilevel"/>
    <w:tmpl w:val="A14AE5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223990E"/>
    <w:multiLevelType w:val="multilevel"/>
    <w:tmpl w:val="A22399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23E0E4A"/>
    <w:multiLevelType w:val="multilevel"/>
    <w:tmpl w:val="A23E0E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A325084B"/>
    <w:multiLevelType w:val="multilevel"/>
    <w:tmpl w:val="A32508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A416887F"/>
    <w:multiLevelType w:val="multilevel"/>
    <w:tmpl w:val="A41688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A54C62D6"/>
    <w:multiLevelType w:val="multilevel"/>
    <w:tmpl w:val="A54C62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A77F785B"/>
    <w:multiLevelType w:val="multilevel"/>
    <w:tmpl w:val="A77F78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95A3DC6"/>
    <w:multiLevelType w:val="multilevel"/>
    <w:tmpl w:val="A95A3D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AD0248C8"/>
    <w:multiLevelType w:val="multilevel"/>
    <w:tmpl w:val="AD0248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B096350C"/>
    <w:multiLevelType w:val="multilevel"/>
    <w:tmpl w:val="B09635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B5390168"/>
    <w:multiLevelType w:val="multilevel"/>
    <w:tmpl w:val="B53901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B5AB9FB8"/>
    <w:multiLevelType w:val="multilevel"/>
    <w:tmpl w:val="B5AB9F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B7A2AE33"/>
    <w:multiLevelType w:val="singleLevel"/>
    <w:tmpl w:val="B7A2AE33"/>
    <w:lvl w:ilvl="0" w:tentative="0">
      <w:start w:val="7"/>
      <w:numFmt w:val="decimal"/>
      <w:suff w:val="space"/>
      <w:lvlText w:val="%1."/>
      <w:lvlJc w:val="left"/>
    </w:lvl>
  </w:abstractNum>
  <w:abstractNum w:abstractNumId="23">
    <w:nsid w:val="C014AE06"/>
    <w:multiLevelType w:val="multilevel"/>
    <w:tmpl w:val="C014AE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C0DCE8C4"/>
    <w:multiLevelType w:val="multilevel"/>
    <w:tmpl w:val="C0DCE8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C1E61002"/>
    <w:multiLevelType w:val="multilevel"/>
    <w:tmpl w:val="C1E610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C2102749"/>
    <w:multiLevelType w:val="multilevel"/>
    <w:tmpl w:val="C2102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C435FFEE"/>
    <w:multiLevelType w:val="multilevel"/>
    <w:tmpl w:val="C435FF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C4E75DDD"/>
    <w:multiLevelType w:val="multilevel"/>
    <w:tmpl w:val="C4E75D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C7E5577C"/>
    <w:multiLevelType w:val="multilevel"/>
    <w:tmpl w:val="C7E557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C7FDA976"/>
    <w:multiLevelType w:val="multilevel"/>
    <w:tmpl w:val="C7FDA9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C8177E22"/>
    <w:multiLevelType w:val="multilevel"/>
    <w:tmpl w:val="C8177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C994E2FC"/>
    <w:multiLevelType w:val="multilevel"/>
    <w:tmpl w:val="C994E2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C9EBBD7B"/>
    <w:multiLevelType w:val="multilevel"/>
    <w:tmpl w:val="C9EBBD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D178D130"/>
    <w:multiLevelType w:val="multilevel"/>
    <w:tmpl w:val="D178D1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D1D9DA4D"/>
    <w:multiLevelType w:val="multilevel"/>
    <w:tmpl w:val="D1D9DA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D27E8FBC"/>
    <w:multiLevelType w:val="multilevel"/>
    <w:tmpl w:val="D27E8F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DAAF5BC3"/>
    <w:multiLevelType w:val="multilevel"/>
    <w:tmpl w:val="DAAF5B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DBE8FD98"/>
    <w:multiLevelType w:val="multilevel"/>
    <w:tmpl w:val="DBE8FD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DE7BAC96"/>
    <w:multiLevelType w:val="multilevel"/>
    <w:tmpl w:val="DE7BAC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E4910404"/>
    <w:multiLevelType w:val="multilevel"/>
    <w:tmpl w:val="E49104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E4B8E084"/>
    <w:multiLevelType w:val="multilevel"/>
    <w:tmpl w:val="E4B8E0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E588B936"/>
    <w:multiLevelType w:val="multilevel"/>
    <w:tmpl w:val="E588B9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E5E1F9FC"/>
    <w:multiLevelType w:val="multilevel"/>
    <w:tmpl w:val="E5E1F9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E5E3C1EF"/>
    <w:multiLevelType w:val="multilevel"/>
    <w:tmpl w:val="E5E3C1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EAA6869A"/>
    <w:multiLevelType w:val="multilevel"/>
    <w:tmpl w:val="EAA686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EF3CB42A"/>
    <w:multiLevelType w:val="multilevel"/>
    <w:tmpl w:val="EF3CB4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EF55DC3E"/>
    <w:multiLevelType w:val="multilevel"/>
    <w:tmpl w:val="EF55DC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F06F4CFD"/>
    <w:multiLevelType w:val="multilevel"/>
    <w:tmpl w:val="F06F4C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F0FBBA53"/>
    <w:multiLevelType w:val="multilevel"/>
    <w:tmpl w:val="F0FBBA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F29FC4E8"/>
    <w:multiLevelType w:val="multilevel"/>
    <w:tmpl w:val="F29FC4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F2CA2CBC"/>
    <w:multiLevelType w:val="multilevel"/>
    <w:tmpl w:val="F2CA2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F792F701"/>
    <w:multiLevelType w:val="multilevel"/>
    <w:tmpl w:val="F792F7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F93B74B8"/>
    <w:multiLevelType w:val="multilevel"/>
    <w:tmpl w:val="F93B74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FD83F1BF"/>
    <w:multiLevelType w:val="multilevel"/>
    <w:tmpl w:val="FD83F1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6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7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8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9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0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1">
    <w:nsid w:val="002DFE29"/>
    <w:multiLevelType w:val="multilevel"/>
    <w:tmpl w:val="002DFE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01495183"/>
    <w:multiLevelType w:val="multilevel"/>
    <w:tmpl w:val="014951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027001FA"/>
    <w:multiLevelType w:val="multilevel"/>
    <w:tmpl w:val="027001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0366A056"/>
    <w:multiLevelType w:val="multilevel"/>
    <w:tmpl w:val="0366A0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049B9351"/>
    <w:multiLevelType w:val="multilevel"/>
    <w:tmpl w:val="049B93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0A8641EE"/>
    <w:multiLevelType w:val="multilevel"/>
    <w:tmpl w:val="0A8641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0B8D714E"/>
    <w:multiLevelType w:val="singleLevel"/>
    <w:tmpl w:val="0B8D714E"/>
    <w:lvl w:ilvl="0" w:tentative="0">
      <w:start w:val="9"/>
      <w:numFmt w:val="decimal"/>
      <w:suff w:val="space"/>
      <w:lvlText w:val="%1."/>
      <w:lvlJc w:val="left"/>
    </w:lvl>
  </w:abstractNum>
  <w:abstractNum w:abstractNumId="68">
    <w:nsid w:val="0CC01311"/>
    <w:multiLevelType w:val="multilevel"/>
    <w:tmpl w:val="0CC013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0D982135"/>
    <w:multiLevelType w:val="multilevel"/>
    <w:tmpl w:val="0D9821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100B2064"/>
    <w:multiLevelType w:val="multilevel"/>
    <w:tmpl w:val="100B20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10496ED3"/>
    <w:multiLevelType w:val="multilevel"/>
    <w:tmpl w:val="10496E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133D649E"/>
    <w:multiLevelType w:val="multilevel"/>
    <w:tmpl w:val="133D64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14B04606"/>
    <w:multiLevelType w:val="multilevel"/>
    <w:tmpl w:val="14B046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154A606A"/>
    <w:multiLevelType w:val="multilevel"/>
    <w:tmpl w:val="154A60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16A198FF"/>
    <w:multiLevelType w:val="multilevel"/>
    <w:tmpl w:val="16A198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178070E2"/>
    <w:multiLevelType w:val="multilevel"/>
    <w:tmpl w:val="178070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1A1941CE"/>
    <w:multiLevelType w:val="multilevel"/>
    <w:tmpl w:val="1A1941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1BCE7BD2"/>
    <w:multiLevelType w:val="multilevel"/>
    <w:tmpl w:val="1BCE7B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1D4462B0"/>
    <w:multiLevelType w:val="multilevel"/>
    <w:tmpl w:val="1D4462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1DD668B3"/>
    <w:multiLevelType w:val="multilevel"/>
    <w:tmpl w:val="1DD668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1DDC07CB"/>
    <w:multiLevelType w:val="multilevel"/>
    <w:tmpl w:val="1DDC07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25A17433"/>
    <w:multiLevelType w:val="multilevel"/>
    <w:tmpl w:val="25A174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29490EF0"/>
    <w:multiLevelType w:val="multilevel"/>
    <w:tmpl w:val="29490E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2AFA0BE6"/>
    <w:multiLevelType w:val="multilevel"/>
    <w:tmpl w:val="2AFA0B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2F843C55"/>
    <w:multiLevelType w:val="multilevel"/>
    <w:tmpl w:val="2F843C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30928312"/>
    <w:multiLevelType w:val="multilevel"/>
    <w:tmpl w:val="309283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32F181A1"/>
    <w:multiLevelType w:val="multilevel"/>
    <w:tmpl w:val="32F18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339AFD05"/>
    <w:multiLevelType w:val="multilevel"/>
    <w:tmpl w:val="339AFD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351BC3AF"/>
    <w:multiLevelType w:val="multilevel"/>
    <w:tmpl w:val="351BC3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38FD3AD3"/>
    <w:multiLevelType w:val="multilevel"/>
    <w:tmpl w:val="38FD3A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3EC7BE65"/>
    <w:multiLevelType w:val="multilevel"/>
    <w:tmpl w:val="3EC7BE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3F493C71"/>
    <w:multiLevelType w:val="multilevel"/>
    <w:tmpl w:val="3F493C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40202223"/>
    <w:multiLevelType w:val="multilevel"/>
    <w:tmpl w:val="402022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43DF286B"/>
    <w:multiLevelType w:val="multilevel"/>
    <w:tmpl w:val="43DF28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44A5A981"/>
    <w:multiLevelType w:val="multilevel"/>
    <w:tmpl w:val="44A5A9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454CBBF4"/>
    <w:multiLevelType w:val="multilevel"/>
    <w:tmpl w:val="454CBB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45928979"/>
    <w:multiLevelType w:val="multilevel"/>
    <w:tmpl w:val="459289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46AC658A"/>
    <w:multiLevelType w:val="multilevel"/>
    <w:tmpl w:val="46AC65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480BDD8A"/>
    <w:multiLevelType w:val="multilevel"/>
    <w:tmpl w:val="480BDD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4E933066"/>
    <w:multiLevelType w:val="multilevel"/>
    <w:tmpl w:val="4E9330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56BB1599"/>
    <w:multiLevelType w:val="multilevel"/>
    <w:tmpl w:val="56BB15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5A063C1A"/>
    <w:multiLevelType w:val="multilevel"/>
    <w:tmpl w:val="5A063C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5CCEA420"/>
    <w:multiLevelType w:val="multilevel"/>
    <w:tmpl w:val="5CCEA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5F6FA5BA"/>
    <w:multiLevelType w:val="multilevel"/>
    <w:tmpl w:val="5F6FA5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6240E0B7"/>
    <w:multiLevelType w:val="multilevel"/>
    <w:tmpl w:val="6240E0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62460890"/>
    <w:multiLevelType w:val="multilevel"/>
    <w:tmpl w:val="62460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6D9E65D4"/>
    <w:multiLevelType w:val="multilevel"/>
    <w:tmpl w:val="6D9E65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6E9C54D4"/>
    <w:multiLevelType w:val="multilevel"/>
    <w:tmpl w:val="6E9C54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72B5E5DC"/>
    <w:multiLevelType w:val="multilevel"/>
    <w:tmpl w:val="72B5E5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763EBAF3"/>
    <w:multiLevelType w:val="multilevel"/>
    <w:tmpl w:val="763EBA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1">
    <w:nsid w:val="77B854FF"/>
    <w:multiLevelType w:val="multilevel"/>
    <w:tmpl w:val="77B85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7872B8FB"/>
    <w:multiLevelType w:val="multilevel"/>
    <w:tmpl w:val="7872B8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790E53FB"/>
    <w:multiLevelType w:val="multilevel"/>
    <w:tmpl w:val="790E53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7CD5541B"/>
    <w:multiLevelType w:val="multilevel"/>
    <w:tmpl w:val="7CD554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7E1F0800"/>
    <w:multiLevelType w:val="multilevel"/>
    <w:tmpl w:val="7E1F08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7F0CB968"/>
    <w:multiLevelType w:val="multilevel"/>
    <w:tmpl w:val="7F0CB9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7F4CB7E2"/>
    <w:multiLevelType w:val="multilevel"/>
    <w:tmpl w:val="7F4CB7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7F6835DC"/>
    <w:multiLevelType w:val="multilevel"/>
    <w:tmpl w:val="7F6835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0"/>
  </w:num>
  <w:num w:numId="2">
    <w:abstractNumId w:val="58"/>
  </w:num>
  <w:num w:numId="3">
    <w:abstractNumId w:val="57"/>
  </w:num>
  <w:num w:numId="4">
    <w:abstractNumId w:val="59"/>
  </w:num>
  <w:num w:numId="5">
    <w:abstractNumId w:val="56"/>
  </w:num>
  <w:num w:numId="6">
    <w:abstractNumId w:val="55"/>
  </w:num>
  <w:num w:numId="7">
    <w:abstractNumId w:val="29"/>
  </w:num>
  <w:num w:numId="8">
    <w:abstractNumId w:val="4"/>
  </w:num>
  <w:num w:numId="9">
    <w:abstractNumId w:val="20"/>
  </w:num>
  <w:num w:numId="10">
    <w:abstractNumId w:val="93"/>
  </w:num>
  <w:num w:numId="11">
    <w:abstractNumId w:val="51"/>
  </w:num>
  <w:num w:numId="12">
    <w:abstractNumId w:val="95"/>
  </w:num>
  <w:num w:numId="13">
    <w:abstractNumId w:val="83"/>
  </w:num>
  <w:num w:numId="14">
    <w:abstractNumId w:val="47"/>
  </w:num>
  <w:num w:numId="15">
    <w:abstractNumId w:val="98"/>
  </w:num>
  <w:num w:numId="16">
    <w:abstractNumId w:val="111"/>
  </w:num>
  <w:num w:numId="17">
    <w:abstractNumId w:val="75"/>
  </w:num>
  <w:num w:numId="18">
    <w:abstractNumId w:val="18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7"/>
  </w:num>
  <w:num w:numId="21">
    <w:abstractNumId w:val="71"/>
  </w:num>
  <w:num w:numId="22">
    <w:abstractNumId w:val="42"/>
  </w:num>
  <w:num w:numId="23">
    <w:abstractNumId w:val="3"/>
  </w:num>
  <w:num w:numId="24">
    <w:abstractNumId w:val="46"/>
  </w:num>
  <w:num w:numId="25">
    <w:abstractNumId w:val="27"/>
  </w:num>
  <w:num w:numId="26">
    <w:abstractNumId w:val="24"/>
  </w:num>
  <w:num w:numId="27">
    <w:abstractNumId w:val="115"/>
  </w:num>
  <w:num w:numId="28">
    <w:abstractNumId w:val="34"/>
  </w:num>
  <w:num w:numId="29">
    <w:abstractNumId w:val="32"/>
  </w:num>
  <w:num w:numId="30">
    <w:abstractNumId w:val="73"/>
  </w:num>
  <w:num w:numId="31">
    <w:abstractNumId w:val="12"/>
  </w:num>
  <w:num w:numId="32">
    <w:abstractNumId w:val="105"/>
  </w:num>
  <w:num w:numId="33">
    <w:abstractNumId w:val="74"/>
  </w:num>
  <w:num w:numId="34">
    <w:abstractNumId w:val="37"/>
  </w:num>
  <w:num w:numId="35">
    <w:abstractNumId w:val="107"/>
  </w:num>
  <w:num w:numId="36">
    <w:abstractNumId w:val="1"/>
  </w:num>
  <w:num w:numId="37">
    <w:abstractNumId w:val="5"/>
  </w:num>
  <w:num w:numId="38">
    <w:abstractNumId w:val="116"/>
  </w:num>
  <w:num w:numId="39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4"/>
  </w:num>
  <w:num w:numId="41">
    <w:abstractNumId w:val="36"/>
  </w:num>
  <w:num w:numId="4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</w:num>
  <w:num w:numId="44">
    <w:abstractNumId w:val="114"/>
  </w:num>
  <w:num w:numId="45">
    <w:abstractNumId w:val="44"/>
  </w:num>
  <w:num w:numId="46">
    <w:abstractNumId w:val="17"/>
  </w:num>
  <w:num w:numId="47">
    <w:abstractNumId w:val="61"/>
  </w:num>
  <w:num w:numId="48">
    <w:abstractNumId w:val="45"/>
  </w:num>
  <w:num w:numId="49">
    <w:abstractNumId w:val="91"/>
  </w:num>
  <w:num w:numId="50">
    <w:abstractNumId w:val="23"/>
  </w:num>
  <w:num w:numId="51">
    <w:abstractNumId w:val="21"/>
  </w:num>
  <w:num w:numId="52">
    <w:abstractNumId w:val="10"/>
  </w:num>
  <w:num w:numId="53">
    <w:abstractNumId w:val="86"/>
  </w:num>
  <w:num w:numId="54">
    <w:abstractNumId w:val="118"/>
  </w:num>
  <w:num w:numId="55">
    <w:abstractNumId w:val="65"/>
  </w:num>
  <w:num w:numId="56">
    <w:abstractNumId w:val="78"/>
  </w:num>
  <w:num w:numId="57">
    <w:abstractNumId w:val="108"/>
  </w:num>
  <w:num w:numId="58">
    <w:abstractNumId w:val="35"/>
  </w:num>
  <w:num w:numId="59">
    <w:abstractNumId w:val="67"/>
  </w:num>
  <w:num w:numId="60">
    <w:abstractNumId w:val="106"/>
  </w:num>
  <w:num w:numId="61">
    <w:abstractNumId w:val="97"/>
  </w:num>
  <w:num w:numId="62">
    <w:abstractNumId w:val="89"/>
  </w:num>
  <w:num w:numId="63">
    <w:abstractNumId w:val="13"/>
  </w:num>
  <w:num w:numId="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33"/>
  </w:num>
  <w:num w:numId="66">
    <w:abstractNumId w:val="76"/>
  </w:num>
  <w:num w:numId="67">
    <w:abstractNumId w:val="2"/>
  </w:num>
  <w:num w:numId="68">
    <w:abstractNumId w:val="7"/>
  </w:num>
  <w:num w:numId="69">
    <w:abstractNumId w:val="52"/>
  </w:num>
  <w:num w:numId="70">
    <w:abstractNumId w:val="48"/>
  </w:num>
  <w:num w:numId="71">
    <w:abstractNumId w:val="9"/>
  </w:num>
  <w:num w:numId="72">
    <w:abstractNumId w:val="85"/>
  </w:num>
  <w:num w:numId="73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28"/>
  </w:num>
  <w:num w:numId="7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92"/>
  </w:num>
  <w:num w:numId="77">
    <w:abstractNumId w:val="19"/>
  </w:num>
  <w:num w:numId="78">
    <w:abstractNumId w:val="0"/>
  </w:num>
  <w:num w:numId="79">
    <w:abstractNumId w:val="68"/>
  </w:num>
  <w:num w:numId="80">
    <w:abstractNumId w:val="87"/>
  </w:num>
  <w:num w:numId="81">
    <w:abstractNumId w:val="117"/>
  </w:num>
  <w:num w:numId="82">
    <w:abstractNumId w:val="50"/>
  </w:num>
  <w:num w:numId="83">
    <w:abstractNumId w:val="31"/>
  </w:num>
  <w:num w:numId="84">
    <w:abstractNumId w:val="49"/>
  </w:num>
  <w:num w:numId="85">
    <w:abstractNumId w:val="41"/>
  </w:num>
  <w:num w:numId="86">
    <w:abstractNumId w:val="90"/>
  </w:num>
  <w:num w:numId="87">
    <w:abstractNumId w:val="110"/>
  </w:num>
  <w:num w:numId="88">
    <w:abstractNumId w:val="84"/>
  </w:num>
  <w:num w:numId="89">
    <w:abstractNumId w:val="62"/>
  </w:num>
  <w:num w:numId="90">
    <w:abstractNumId w:val="80"/>
  </w:num>
  <w:num w:numId="91">
    <w:abstractNumId w:val="69"/>
  </w:num>
  <w:num w:numId="92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88"/>
  </w:num>
  <w:num w:numId="94">
    <w:abstractNumId w:val="54"/>
  </w:num>
  <w:num w:numId="95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82"/>
  </w:num>
  <w:num w:numId="97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8"/>
  </w:num>
  <w:num w:numId="99">
    <w:abstractNumId w:val="6"/>
  </w:num>
  <w:num w:numId="100">
    <w:abstractNumId w:val="72"/>
  </w:num>
  <w:num w:numId="101">
    <w:abstractNumId w:val="11"/>
  </w:num>
  <w:num w:numId="102">
    <w:abstractNumId w:val="96"/>
  </w:num>
  <w:num w:numId="103">
    <w:abstractNumId w:val="38"/>
  </w:num>
  <w:num w:numId="104">
    <w:abstractNumId w:val="102"/>
  </w:num>
  <w:num w:numId="105">
    <w:abstractNumId w:val="81"/>
  </w:num>
  <w:num w:numId="106">
    <w:abstractNumId w:val="94"/>
  </w:num>
  <w:num w:numId="107">
    <w:abstractNumId w:val="109"/>
  </w:num>
  <w:num w:numId="108">
    <w:abstractNumId w:val="100"/>
  </w:num>
  <w:num w:numId="109">
    <w:abstractNumId w:val="40"/>
  </w:num>
  <w:num w:numId="110">
    <w:abstractNumId w:val="22"/>
  </w:num>
  <w:num w:numId="111">
    <w:abstractNumId w:val="66"/>
  </w:num>
  <w:num w:numId="112">
    <w:abstractNumId w:val="112"/>
  </w:num>
  <w:num w:numId="113">
    <w:abstractNumId w:val="30"/>
  </w:num>
  <w:num w:numId="114">
    <w:abstractNumId w:val="39"/>
  </w:num>
  <w:num w:numId="115">
    <w:abstractNumId w:val="103"/>
  </w:num>
  <w:num w:numId="116">
    <w:abstractNumId w:val="25"/>
  </w:num>
  <w:num w:numId="117">
    <w:abstractNumId w:val="70"/>
  </w:num>
  <w:num w:numId="118">
    <w:abstractNumId w:val="64"/>
  </w:num>
  <w:num w:numId="119">
    <w:abstractNumId w:val="43"/>
  </w:num>
  <w:num w:numId="120">
    <w:abstractNumId w:val="113"/>
  </w:num>
  <w:num w:numId="121">
    <w:abstractNumId w:val="104"/>
  </w:num>
  <w:num w:numId="122">
    <w:abstractNumId w:val="101"/>
  </w:num>
  <w:num w:numId="123">
    <w:abstractNumId w:val="99"/>
  </w:num>
  <w:num w:numId="124">
    <w:abstractNumId w:val="63"/>
  </w:num>
  <w:num w:numId="125">
    <w:abstractNumId w:val="79"/>
  </w:num>
  <w:num w:numId="126">
    <w:abstractNumId w:val="53"/>
  </w:num>
  <w:num w:numId="127">
    <w:abstractNumId w:val="15"/>
  </w:num>
  <w:num w:numId="1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E25EE3"/>
    <w:rsid w:val="1D2A7849"/>
    <w:rsid w:val="2A005E7B"/>
    <w:rsid w:val="32D1646E"/>
    <w:rsid w:val="50621E6E"/>
    <w:rsid w:val="6824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238</Words>
  <Characters>1547</Characters>
  <Lines>0</Lines>
  <Paragraphs>0</Paragraphs>
  <TotalTime>604</TotalTime>
  <ScaleCrop>false</ScaleCrop>
  <LinksUpToDate>false</LinksUpToDate>
  <CharactersWithSpaces>1760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 deepak</cp:lastModifiedBy>
  <dcterms:modified xsi:type="dcterms:W3CDTF">2026-03-27T06:52:00Z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eyJoZGlkIjoiMzkwOTcwMTRjMmU1YTM1YzhkZGQ0YjBiMjBiY2YwMGYiLCJ1c2VySWQiOiI1NjcxMzM5NzM5MDcifQ==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C0F632EEFB0746BA9D719B2AB7C60356_13</vt:lpwstr>
  </property>
</Properties>
</file>